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xmlns:wp14="http://schemas.microsoft.com/office/word/2010/wordml" w:rsidR="00000000" w:rsidRDefault="006356D5" w14:paraId="1B89B3B0" wp14:textId="77777777">
      <w:pPr>
        <w:spacing w:line="0" w:lineRule="atLeast"/>
        <w:ind w:right="80"/>
        <w:jc w:val="center"/>
        <w:rPr>
          <w:b/>
          <w:sz w:val="28"/>
        </w:rPr>
      </w:pPr>
      <w:bookmarkStart w:name="page1" w:id="0"/>
      <w:bookmarkEnd w:id="0"/>
      <w:r>
        <w:rPr>
          <w:b/>
          <w:sz w:val="28"/>
        </w:rPr>
        <w:t>Jobsheet-8: Implementasi Restful API</w:t>
      </w:r>
    </w:p>
    <w:p xmlns:wp14="http://schemas.microsoft.com/office/word/2010/wordml" w:rsidR="00000000" w:rsidRDefault="006356D5" w14:paraId="672A6659" wp14:textId="77777777">
      <w:pPr>
        <w:spacing w:line="200" w:lineRule="exact"/>
        <w:rPr>
          <w:rFonts w:ascii="Times New Roman" w:hAnsi="Times New Roman" w:eastAsia="Times New Roman"/>
          <w:sz w:val="24"/>
        </w:rPr>
      </w:pPr>
    </w:p>
    <w:p xmlns:wp14="http://schemas.microsoft.com/office/word/2010/wordml" w:rsidR="00000000" w:rsidRDefault="006356D5" w14:paraId="0A37501D" wp14:textId="77777777">
      <w:pPr>
        <w:spacing w:line="261" w:lineRule="exact"/>
        <w:rPr>
          <w:rFonts w:ascii="Times New Roman" w:hAnsi="Times New Roman" w:eastAsia="Times New Roman"/>
          <w:sz w:val="24"/>
        </w:rPr>
      </w:pPr>
    </w:p>
    <w:p xmlns:wp14="http://schemas.microsoft.com/office/word/2010/wordml" w:rsidR="00000000" w:rsidRDefault="006356D5" w14:paraId="40573EC7" wp14:textId="77777777">
      <w:pPr>
        <w:spacing w:line="0" w:lineRule="atLeast"/>
        <w:ind w:left="2220"/>
        <w:rPr>
          <w:b/>
          <w:sz w:val="30"/>
        </w:rPr>
      </w:pPr>
      <w:r>
        <w:rPr>
          <w:b/>
          <w:sz w:val="30"/>
        </w:rPr>
        <w:t>Mata Kuliah Pemrograman Web Lanjut</w:t>
      </w:r>
    </w:p>
    <w:p xmlns:wp14="http://schemas.microsoft.com/office/word/2010/wordml" w:rsidR="00000000" w:rsidRDefault="006356D5" w14:paraId="283B7F11" wp14:textId="77777777">
      <w:pPr>
        <w:spacing w:line="20" w:lineRule="exact"/>
        <w:rPr>
          <w:rFonts w:ascii="Times New Roman" w:hAnsi="Times New Roman" w:eastAsia="Times New Roman"/>
          <w:sz w:val="24"/>
        </w:rPr>
      </w:pPr>
      <w:r>
        <w:rPr>
          <w:b/>
          <w:noProof/>
          <w:sz w:val="30"/>
        </w:rPr>
        <w:drawing>
          <wp:anchor xmlns:wp14="http://schemas.microsoft.com/office/word/2010/wordprocessingDrawing" distT="0" distB="0" distL="114300" distR="114300" simplePos="0" relativeHeight="251581440" behindDoc="1" locked="0" layoutInCell="1" allowOverlap="1" wp14:anchorId="7F7A5FFE" wp14:editId="7777777">
            <wp:simplePos x="0" y="0"/>
            <wp:positionH relativeFrom="column">
              <wp:posOffset>1758950</wp:posOffset>
            </wp:positionH>
            <wp:positionV relativeFrom="paragraph">
              <wp:posOffset>882650</wp:posOffset>
            </wp:positionV>
            <wp:extent cx="2371725" cy="2390140"/>
            <wp:effectExtent l="0" t="0" r="0" b="0"/>
            <wp:wrapNone/>
            <wp:docPr id="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23901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DAB6C7B" wp14:textId="77777777">
      <w:pPr>
        <w:spacing w:line="200" w:lineRule="exact"/>
        <w:rPr>
          <w:rFonts w:ascii="Times New Roman" w:hAnsi="Times New Roman" w:eastAsia="Times New Roman"/>
          <w:sz w:val="24"/>
        </w:rPr>
      </w:pPr>
    </w:p>
    <w:p xmlns:wp14="http://schemas.microsoft.com/office/word/2010/wordml" w:rsidR="00000000" w:rsidRDefault="006356D5" w14:paraId="02EB378F" wp14:textId="77777777">
      <w:pPr>
        <w:spacing w:line="200" w:lineRule="exact"/>
        <w:rPr>
          <w:rFonts w:ascii="Times New Roman" w:hAnsi="Times New Roman" w:eastAsia="Times New Roman"/>
          <w:sz w:val="24"/>
        </w:rPr>
      </w:pPr>
    </w:p>
    <w:p xmlns:wp14="http://schemas.microsoft.com/office/word/2010/wordml" w:rsidR="00000000" w:rsidRDefault="006356D5" w14:paraId="6A05A809" wp14:textId="77777777">
      <w:pPr>
        <w:spacing w:line="200" w:lineRule="exact"/>
        <w:rPr>
          <w:rFonts w:ascii="Times New Roman" w:hAnsi="Times New Roman" w:eastAsia="Times New Roman"/>
          <w:sz w:val="24"/>
        </w:rPr>
      </w:pPr>
    </w:p>
    <w:p xmlns:wp14="http://schemas.microsoft.com/office/word/2010/wordml" w:rsidR="00000000" w:rsidRDefault="006356D5" w14:paraId="5A39BBE3" wp14:textId="77777777">
      <w:pPr>
        <w:spacing w:line="200" w:lineRule="exact"/>
        <w:rPr>
          <w:rFonts w:ascii="Times New Roman" w:hAnsi="Times New Roman" w:eastAsia="Times New Roman"/>
          <w:sz w:val="24"/>
        </w:rPr>
      </w:pPr>
    </w:p>
    <w:p xmlns:wp14="http://schemas.microsoft.com/office/word/2010/wordml" w:rsidR="00000000" w:rsidRDefault="006356D5" w14:paraId="41C8F396" wp14:textId="77777777">
      <w:pPr>
        <w:spacing w:line="200" w:lineRule="exact"/>
        <w:rPr>
          <w:rFonts w:ascii="Times New Roman" w:hAnsi="Times New Roman" w:eastAsia="Times New Roman"/>
          <w:sz w:val="24"/>
        </w:rPr>
      </w:pPr>
    </w:p>
    <w:p xmlns:wp14="http://schemas.microsoft.com/office/word/2010/wordml" w:rsidR="00000000" w:rsidRDefault="006356D5" w14:paraId="72A3D3EC" wp14:textId="77777777">
      <w:pPr>
        <w:spacing w:line="200" w:lineRule="exact"/>
        <w:rPr>
          <w:rFonts w:ascii="Times New Roman" w:hAnsi="Times New Roman" w:eastAsia="Times New Roman"/>
          <w:sz w:val="24"/>
        </w:rPr>
      </w:pPr>
    </w:p>
    <w:p xmlns:wp14="http://schemas.microsoft.com/office/word/2010/wordml" w:rsidR="00000000" w:rsidRDefault="006356D5" w14:paraId="0D0B940D" wp14:textId="77777777">
      <w:pPr>
        <w:spacing w:line="200" w:lineRule="exact"/>
        <w:rPr>
          <w:rFonts w:ascii="Times New Roman" w:hAnsi="Times New Roman" w:eastAsia="Times New Roman"/>
          <w:sz w:val="24"/>
        </w:rPr>
      </w:pPr>
    </w:p>
    <w:p xmlns:wp14="http://schemas.microsoft.com/office/word/2010/wordml" w:rsidR="00000000" w:rsidRDefault="006356D5" w14:paraId="0E27B00A" wp14:textId="77777777">
      <w:pPr>
        <w:spacing w:line="200" w:lineRule="exact"/>
        <w:rPr>
          <w:rFonts w:ascii="Times New Roman" w:hAnsi="Times New Roman" w:eastAsia="Times New Roman"/>
          <w:sz w:val="24"/>
        </w:rPr>
      </w:pPr>
    </w:p>
    <w:p xmlns:wp14="http://schemas.microsoft.com/office/word/2010/wordml" w:rsidR="00000000" w:rsidRDefault="006356D5" w14:paraId="60061E4C" wp14:textId="77777777">
      <w:pPr>
        <w:spacing w:line="200" w:lineRule="exact"/>
        <w:rPr>
          <w:rFonts w:ascii="Times New Roman" w:hAnsi="Times New Roman" w:eastAsia="Times New Roman"/>
          <w:sz w:val="24"/>
        </w:rPr>
      </w:pPr>
    </w:p>
    <w:p xmlns:wp14="http://schemas.microsoft.com/office/word/2010/wordml" w:rsidR="00000000" w:rsidRDefault="006356D5" w14:paraId="44EAFD9C" wp14:textId="77777777">
      <w:pPr>
        <w:spacing w:line="200" w:lineRule="exact"/>
        <w:rPr>
          <w:rFonts w:ascii="Times New Roman" w:hAnsi="Times New Roman" w:eastAsia="Times New Roman"/>
          <w:sz w:val="24"/>
        </w:rPr>
      </w:pPr>
    </w:p>
    <w:p xmlns:wp14="http://schemas.microsoft.com/office/word/2010/wordml" w:rsidR="00000000" w:rsidRDefault="006356D5" w14:paraId="4B94D5A5" wp14:textId="77777777">
      <w:pPr>
        <w:spacing w:line="200" w:lineRule="exact"/>
        <w:rPr>
          <w:rFonts w:ascii="Times New Roman" w:hAnsi="Times New Roman" w:eastAsia="Times New Roman"/>
          <w:sz w:val="24"/>
        </w:rPr>
      </w:pPr>
    </w:p>
    <w:p xmlns:wp14="http://schemas.microsoft.com/office/word/2010/wordml" w:rsidR="00000000" w:rsidRDefault="006356D5" w14:paraId="3DEEC669" wp14:textId="77777777">
      <w:pPr>
        <w:spacing w:line="200" w:lineRule="exact"/>
        <w:rPr>
          <w:rFonts w:ascii="Times New Roman" w:hAnsi="Times New Roman" w:eastAsia="Times New Roman"/>
          <w:sz w:val="24"/>
        </w:rPr>
      </w:pPr>
    </w:p>
    <w:p xmlns:wp14="http://schemas.microsoft.com/office/word/2010/wordml" w:rsidR="00000000" w:rsidRDefault="006356D5" w14:paraId="3656B9AB" wp14:textId="77777777">
      <w:pPr>
        <w:spacing w:line="200" w:lineRule="exact"/>
        <w:rPr>
          <w:rFonts w:ascii="Times New Roman" w:hAnsi="Times New Roman" w:eastAsia="Times New Roman"/>
          <w:sz w:val="24"/>
        </w:rPr>
      </w:pPr>
    </w:p>
    <w:p xmlns:wp14="http://schemas.microsoft.com/office/word/2010/wordml" w:rsidR="00000000" w:rsidRDefault="006356D5" w14:paraId="45FB0818" wp14:textId="77777777">
      <w:pPr>
        <w:spacing w:line="200" w:lineRule="exact"/>
        <w:rPr>
          <w:rFonts w:ascii="Times New Roman" w:hAnsi="Times New Roman" w:eastAsia="Times New Roman"/>
          <w:sz w:val="24"/>
        </w:rPr>
      </w:pPr>
    </w:p>
    <w:p xmlns:wp14="http://schemas.microsoft.com/office/word/2010/wordml" w:rsidR="00000000" w:rsidRDefault="006356D5" w14:paraId="049F31CB" wp14:textId="77777777">
      <w:pPr>
        <w:spacing w:line="200" w:lineRule="exact"/>
        <w:rPr>
          <w:rFonts w:ascii="Times New Roman" w:hAnsi="Times New Roman" w:eastAsia="Times New Roman"/>
          <w:sz w:val="24"/>
        </w:rPr>
      </w:pPr>
    </w:p>
    <w:p xmlns:wp14="http://schemas.microsoft.com/office/word/2010/wordml" w:rsidR="00000000" w:rsidRDefault="006356D5" w14:paraId="53128261" wp14:textId="77777777">
      <w:pPr>
        <w:spacing w:line="200" w:lineRule="exact"/>
        <w:rPr>
          <w:rFonts w:ascii="Times New Roman" w:hAnsi="Times New Roman" w:eastAsia="Times New Roman"/>
          <w:sz w:val="24"/>
        </w:rPr>
      </w:pPr>
    </w:p>
    <w:p xmlns:wp14="http://schemas.microsoft.com/office/word/2010/wordml" w:rsidR="00000000" w:rsidRDefault="006356D5" w14:paraId="62486C05" wp14:textId="77777777">
      <w:pPr>
        <w:spacing w:line="200" w:lineRule="exact"/>
        <w:rPr>
          <w:rFonts w:ascii="Times New Roman" w:hAnsi="Times New Roman" w:eastAsia="Times New Roman"/>
          <w:sz w:val="24"/>
        </w:rPr>
      </w:pPr>
    </w:p>
    <w:p xmlns:wp14="http://schemas.microsoft.com/office/word/2010/wordml" w:rsidR="00000000" w:rsidRDefault="006356D5" w14:paraId="4101652C" wp14:textId="77777777">
      <w:pPr>
        <w:spacing w:line="200" w:lineRule="exact"/>
        <w:rPr>
          <w:rFonts w:ascii="Times New Roman" w:hAnsi="Times New Roman" w:eastAsia="Times New Roman"/>
          <w:sz w:val="24"/>
        </w:rPr>
      </w:pPr>
    </w:p>
    <w:p xmlns:wp14="http://schemas.microsoft.com/office/word/2010/wordml" w:rsidR="00000000" w:rsidRDefault="006356D5" w14:paraId="4B99056E" wp14:textId="77777777">
      <w:pPr>
        <w:spacing w:line="200" w:lineRule="exact"/>
        <w:rPr>
          <w:rFonts w:ascii="Times New Roman" w:hAnsi="Times New Roman" w:eastAsia="Times New Roman"/>
          <w:sz w:val="24"/>
        </w:rPr>
      </w:pPr>
    </w:p>
    <w:p xmlns:wp14="http://schemas.microsoft.com/office/word/2010/wordml" w:rsidR="00000000" w:rsidRDefault="006356D5" w14:paraId="1299C43A" wp14:textId="77777777">
      <w:pPr>
        <w:spacing w:line="200" w:lineRule="exact"/>
        <w:rPr>
          <w:rFonts w:ascii="Times New Roman" w:hAnsi="Times New Roman" w:eastAsia="Times New Roman"/>
          <w:sz w:val="24"/>
        </w:rPr>
      </w:pPr>
    </w:p>
    <w:p xmlns:wp14="http://schemas.microsoft.com/office/word/2010/wordml" w:rsidR="00000000" w:rsidRDefault="006356D5" w14:paraId="4DDBEF00" wp14:textId="77777777">
      <w:pPr>
        <w:spacing w:line="200" w:lineRule="exact"/>
        <w:rPr>
          <w:rFonts w:ascii="Times New Roman" w:hAnsi="Times New Roman" w:eastAsia="Times New Roman"/>
          <w:sz w:val="24"/>
        </w:rPr>
      </w:pPr>
    </w:p>
    <w:p xmlns:wp14="http://schemas.microsoft.com/office/word/2010/wordml" w:rsidR="00000000" w:rsidRDefault="006356D5" w14:paraId="3461D779" wp14:textId="77777777">
      <w:pPr>
        <w:spacing w:line="200" w:lineRule="exact"/>
        <w:rPr>
          <w:rFonts w:ascii="Times New Roman" w:hAnsi="Times New Roman" w:eastAsia="Times New Roman"/>
          <w:sz w:val="24"/>
        </w:rPr>
      </w:pPr>
    </w:p>
    <w:p xmlns:wp14="http://schemas.microsoft.com/office/word/2010/wordml" w:rsidR="00000000" w:rsidRDefault="006356D5" w14:paraId="3CF2D8B6" wp14:textId="77777777">
      <w:pPr>
        <w:spacing w:line="200" w:lineRule="exact"/>
        <w:rPr>
          <w:rFonts w:ascii="Times New Roman" w:hAnsi="Times New Roman" w:eastAsia="Times New Roman"/>
          <w:sz w:val="24"/>
        </w:rPr>
      </w:pPr>
    </w:p>
    <w:p xmlns:wp14="http://schemas.microsoft.com/office/word/2010/wordml" w:rsidR="00000000" w:rsidRDefault="006356D5" w14:paraId="0FB78278" wp14:textId="77777777">
      <w:pPr>
        <w:spacing w:line="200" w:lineRule="exact"/>
        <w:rPr>
          <w:rFonts w:ascii="Times New Roman" w:hAnsi="Times New Roman" w:eastAsia="Times New Roman"/>
          <w:sz w:val="24"/>
        </w:rPr>
      </w:pPr>
    </w:p>
    <w:p xmlns:wp14="http://schemas.microsoft.com/office/word/2010/wordml" w:rsidR="00000000" w:rsidRDefault="006356D5" w14:paraId="1FC39945" wp14:textId="77777777">
      <w:pPr>
        <w:spacing w:line="200" w:lineRule="exact"/>
        <w:rPr>
          <w:rFonts w:ascii="Times New Roman" w:hAnsi="Times New Roman" w:eastAsia="Times New Roman"/>
          <w:sz w:val="24"/>
        </w:rPr>
      </w:pPr>
    </w:p>
    <w:p xmlns:wp14="http://schemas.microsoft.com/office/word/2010/wordml" w:rsidR="00000000" w:rsidRDefault="006356D5" w14:paraId="0562CB0E" wp14:textId="77777777">
      <w:pPr>
        <w:spacing w:line="200" w:lineRule="exact"/>
        <w:rPr>
          <w:rFonts w:ascii="Times New Roman" w:hAnsi="Times New Roman" w:eastAsia="Times New Roman"/>
          <w:sz w:val="24"/>
        </w:rPr>
      </w:pPr>
    </w:p>
    <w:p xmlns:wp14="http://schemas.microsoft.com/office/word/2010/wordml" w:rsidR="00000000" w:rsidRDefault="006356D5" w14:paraId="34CE0A41" wp14:textId="77777777">
      <w:pPr>
        <w:spacing w:line="200" w:lineRule="exact"/>
        <w:rPr>
          <w:rFonts w:ascii="Times New Roman" w:hAnsi="Times New Roman" w:eastAsia="Times New Roman"/>
          <w:sz w:val="24"/>
        </w:rPr>
      </w:pPr>
    </w:p>
    <w:p xmlns:wp14="http://schemas.microsoft.com/office/word/2010/wordml" w:rsidR="00000000" w:rsidRDefault="006356D5" w14:paraId="62EBF3C5" wp14:textId="77777777">
      <w:pPr>
        <w:spacing w:line="200" w:lineRule="exact"/>
        <w:rPr>
          <w:rFonts w:ascii="Times New Roman" w:hAnsi="Times New Roman" w:eastAsia="Times New Roman"/>
          <w:sz w:val="24"/>
        </w:rPr>
      </w:pPr>
    </w:p>
    <w:p xmlns:wp14="http://schemas.microsoft.com/office/word/2010/wordml" w:rsidR="00000000" w:rsidRDefault="006356D5" w14:paraId="6D98A12B" wp14:textId="77777777">
      <w:pPr>
        <w:spacing w:line="200" w:lineRule="exact"/>
        <w:rPr>
          <w:rFonts w:ascii="Times New Roman" w:hAnsi="Times New Roman" w:eastAsia="Times New Roman"/>
          <w:sz w:val="24"/>
        </w:rPr>
      </w:pPr>
    </w:p>
    <w:p xmlns:wp14="http://schemas.microsoft.com/office/word/2010/wordml" w:rsidR="00000000" w:rsidRDefault="006356D5" w14:paraId="2946DB82" wp14:textId="77777777">
      <w:pPr>
        <w:spacing w:line="200" w:lineRule="exact"/>
        <w:rPr>
          <w:rFonts w:ascii="Times New Roman" w:hAnsi="Times New Roman" w:eastAsia="Times New Roman"/>
          <w:sz w:val="24"/>
        </w:rPr>
      </w:pPr>
    </w:p>
    <w:p xmlns:wp14="http://schemas.microsoft.com/office/word/2010/wordml" w:rsidR="00000000" w:rsidRDefault="006356D5" w14:paraId="5997CC1D" wp14:textId="77777777">
      <w:pPr>
        <w:spacing w:line="200" w:lineRule="exact"/>
        <w:rPr>
          <w:rFonts w:ascii="Times New Roman" w:hAnsi="Times New Roman" w:eastAsia="Times New Roman"/>
          <w:sz w:val="24"/>
        </w:rPr>
      </w:pPr>
    </w:p>
    <w:p xmlns:wp14="http://schemas.microsoft.com/office/word/2010/wordml" w:rsidR="00000000" w:rsidRDefault="006356D5" w14:paraId="110FFD37" wp14:textId="77777777">
      <w:pPr>
        <w:spacing w:line="329" w:lineRule="exact"/>
        <w:rPr>
          <w:rFonts w:ascii="Times New Roman" w:hAnsi="Times New Roman" w:eastAsia="Times New Roman"/>
          <w:sz w:val="24"/>
        </w:rPr>
      </w:pPr>
    </w:p>
    <w:p xmlns:wp14="http://schemas.microsoft.com/office/word/2010/wordml" w:rsidR="00000000" w:rsidRDefault="006356D5" w14:paraId="0019B0D5" wp14:textId="77777777">
      <w:pPr>
        <w:spacing w:line="0" w:lineRule="atLeast"/>
        <w:ind w:right="440"/>
        <w:jc w:val="center"/>
        <w:rPr>
          <w:rFonts w:ascii="Times New Roman" w:hAnsi="Times New Roman" w:eastAsia="Times New Roman"/>
          <w:b/>
          <w:sz w:val="28"/>
        </w:rPr>
      </w:pPr>
      <w:r>
        <w:rPr>
          <w:rFonts w:ascii="Times New Roman" w:hAnsi="Times New Roman" w:eastAsia="Times New Roman"/>
          <w:b/>
          <w:sz w:val="28"/>
        </w:rPr>
        <w:t>Oleh :</w:t>
      </w:r>
    </w:p>
    <w:p xmlns:wp14="http://schemas.microsoft.com/office/word/2010/wordml" w:rsidR="00000000" w:rsidRDefault="006356D5" w14:paraId="6B699379" wp14:textId="77777777">
      <w:pPr>
        <w:spacing w:line="200" w:lineRule="exact"/>
        <w:rPr>
          <w:rFonts w:ascii="Times New Roman" w:hAnsi="Times New Roman" w:eastAsia="Times New Roman"/>
          <w:sz w:val="24"/>
        </w:rPr>
      </w:pPr>
    </w:p>
    <w:p xmlns:wp14="http://schemas.microsoft.com/office/word/2010/wordml" w:rsidR="00000000" w:rsidRDefault="006356D5" w14:paraId="3FE9F23F" wp14:textId="77777777">
      <w:pPr>
        <w:spacing w:line="261" w:lineRule="exact"/>
        <w:rPr>
          <w:rFonts w:ascii="Times New Roman" w:hAnsi="Times New Roman" w:eastAsia="Times New Roman"/>
          <w:sz w:val="24"/>
        </w:rPr>
      </w:pPr>
    </w:p>
    <w:p w:rsidR="637ED735" w:rsidP="637ED735" w:rsidRDefault="637ED735" w14:paraId="259EA508" w14:textId="7EA31C8B">
      <w:pPr>
        <w:spacing w:lineRule="atLeast"/>
        <w:ind w:right="2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637ED735" w:rsidR="637ED735">
        <w:rPr>
          <w:rFonts w:ascii="Times New Roman" w:hAnsi="Times New Roman" w:eastAsia="Times New Roman" w:cs="Times New Roman"/>
          <w:b w:val="1"/>
          <w:bCs w:val="1"/>
          <w:i w:val="0"/>
          <w:iCs w:val="0"/>
          <w:noProof w:val="0"/>
          <w:color w:val="000000" w:themeColor="text1" w:themeTint="FF" w:themeShade="FF"/>
          <w:sz w:val="28"/>
          <w:szCs w:val="28"/>
          <w:lang w:val="en-US"/>
        </w:rPr>
        <w:t>MUHAMMAD AQSAL ZILDJIAN / NIM : 1841720191</w:t>
      </w:r>
    </w:p>
    <w:p w:rsidR="637ED735" w:rsidP="637ED735" w:rsidRDefault="637ED735" w14:paraId="4488AE48" w14:textId="60673DE4">
      <w:pPr>
        <w:pStyle w:val="Normal"/>
        <w:spacing w:line="0" w:lineRule="atLeast"/>
        <w:ind w:right="460"/>
        <w:jc w:val="center"/>
        <w:rPr>
          <w:rFonts w:ascii="Times New Roman" w:hAnsi="Times New Roman" w:eastAsia="Times New Roman"/>
          <w:b w:val="1"/>
          <w:bCs w:val="1"/>
          <w:sz w:val="28"/>
          <w:szCs w:val="28"/>
        </w:rPr>
      </w:pPr>
    </w:p>
    <w:p xmlns:wp14="http://schemas.microsoft.com/office/word/2010/wordml" w:rsidR="00000000" w:rsidRDefault="006356D5" w14:paraId="4B44413B" wp14:textId="77777777">
      <w:pPr>
        <w:spacing w:line="0" w:lineRule="atLeast"/>
        <w:ind w:right="440"/>
        <w:jc w:val="center"/>
        <w:rPr>
          <w:rFonts w:ascii="Times New Roman" w:hAnsi="Times New Roman" w:eastAsia="Times New Roman"/>
          <w:b/>
          <w:sz w:val="28"/>
        </w:rPr>
      </w:pPr>
      <w:r>
        <w:rPr>
          <w:rFonts w:ascii="Times New Roman" w:hAnsi="Times New Roman" w:eastAsia="Times New Roman"/>
          <w:b/>
          <w:sz w:val="28"/>
        </w:rPr>
        <w:t>KELAS TI 2A</w:t>
      </w:r>
    </w:p>
    <w:p xmlns:wp14="http://schemas.microsoft.com/office/word/2010/wordml" w:rsidR="00000000" w:rsidRDefault="006356D5" w14:paraId="1F72F646" wp14:textId="77777777">
      <w:pPr>
        <w:spacing w:line="200" w:lineRule="exact"/>
        <w:rPr>
          <w:rFonts w:ascii="Times New Roman" w:hAnsi="Times New Roman" w:eastAsia="Times New Roman"/>
          <w:sz w:val="24"/>
        </w:rPr>
      </w:pPr>
    </w:p>
    <w:p xmlns:wp14="http://schemas.microsoft.com/office/word/2010/wordml" w:rsidR="00000000" w:rsidRDefault="006356D5" w14:paraId="08CE6F91" wp14:textId="77777777">
      <w:pPr>
        <w:spacing w:line="200" w:lineRule="exact"/>
        <w:rPr>
          <w:rFonts w:ascii="Times New Roman" w:hAnsi="Times New Roman" w:eastAsia="Times New Roman"/>
          <w:sz w:val="24"/>
        </w:rPr>
      </w:pPr>
    </w:p>
    <w:p xmlns:wp14="http://schemas.microsoft.com/office/word/2010/wordml" w:rsidR="00000000" w:rsidRDefault="006356D5" w14:paraId="61CDCEAD" wp14:textId="77777777">
      <w:pPr>
        <w:spacing w:line="200" w:lineRule="exact"/>
        <w:rPr>
          <w:rFonts w:ascii="Times New Roman" w:hAnsi="Times New Roman" w:eastAsia="Times New Roman"/>
          <w:sz w:val="24"/>
        </w:rPr>
      </w:pPr>
    </w:p>
    <w:p xmlns:wp14="http://schemas.microsoft.com/office/word/2010/wordml" w:rsidR="00000000" w:rsidRDefault="006356D5" w14:paraId="6BB9E253" wp14:textId="77777777">
      <w:pPr>
        <w:spacing w:line="340" w:lineRule="exact"/>
        <w:rPr>
          <w:rFonts w:ascii="Times New Roman" w:hAnsi="Times New Roman" w:eastAsia="Times New Roman"/>
          <w:sz w:val="24"/>
        </w:rPr>
      </w:pPr>
    </w:p>
    <w:p xmlns:wp14="http://schemas.microsoft.com/office/word/2010/wordml" w:rsidR="00000000" w:rsidRDefault="006356D5" w14:paraId="4CF965FA" wp14:textId="77777777">
      <w:pPr>
        <w:spacing w:line="244" w:lineRule="auto"/>
        <w:ind w:left="600" w:right="940"/>
        <w:jc w:val="center"/>
        <w:rPr>
          <w:rFonts w:ascii="Times New Roman" w:hAnsi="Times New Roman" w:eastAsia="Times New Roman"/>
          <w:b/>
          <w:sz w:val="39"/>
        </w:rPr>
      </w:pPr>
      <w:r>
        <w:rPr>
          <w:rFonts w:ascii="Times New Roman" w:hAnsi="Times New Roman" w:eastAsia="Times New Roman"/>
          <w:b/>
          <w:sz w:val="39"/>
        </w:rPr>
        <w:t>PROGRAM STUDI TEKNIK INFORMATIKA JURUSAN TEKNOLOGI INFORMASI POLITEKNIK NEGERI MALAN</w:t>
      </w:r>
      <w:r>
        <w:rPr>
          <w:rFonts w:ascii="Times New Roman" w:hAnsi="Times New Roman" w:eastAsia="Times New Roman"/>
          <w:b/>
          <w:sz w:val="39"/>
        </w:rPr>
        <w:t>G</w:t>
      </w:r>
    </w:p>
    <w:p xmlns:wp14="http://schemas.microsoft.com/office/word/2010/wordml" w:rsidR="00000000" w:rsidRDefault="006356D5" w14:paraId="42B71CCD" wp14:textId="77777777">
      <w:pPr>
        <w:spacing w:line="237" w:lineRule="auto"/>
        <w:ind w:right="80"/>
        <w:jc w:val="center"/>
        <w:rPr>
          <w:rFonts w:ascii="Times New Roman" w:hAnsi="Times New Roman" w:eastAsia="Times New Roman"/>
          <w:b/>
          <w:sz w:val="40"/>
        </w:rPr>
      </w:pPr>
      <w:r>
        <w:rPr>
          <w:rFonts w:ascii="Times New Roman" w:hAnsi="Times New Roman" w:eastAsia="Times New Roman"/>
          <w:b/>
          <w:sz w:val="40"/>
        </w:rPr>
        <w:t>2020</w:t>
      </w:r>
    </w:p>
    <w:p xmlns:wp14="http://schemas.microsoft.com/office/word/2010/wordml" w:rsidR="00000000" w:rsidRDefault="006356D5" w14:paraId="23DE523C" wp14:textId="77777777">
      <w:pPr>
        <w:spacing w:line="200" w:lineRule="exact"/>
        <w:rPr>
          <w:rFonts w:ascii="Times New Roman" w:hAnsi="Times New Roman" w:eastAsia="Times New Roman"/>
          <w:sz w:val="24"/>
        </w:rPr>
      </w:pPr>
    </w:p>
    <w:p xmlns:wp14="http://schemas.microsoft.com/office/word/2010/wordml" w:rsidR="00000000" w:rsidRDefault="006356D5" w14:paraId="52E56223" wp14:textId="77777777">
      <w:pPr>
        <w:spacing w:line="200" w:lineRule="exact"/>
        <w:rPr>
          <w:rFonts w:ascii="Times New Roman" w:hAnsi="Times New Roman" w:eastAsia="Times New Roman"/>
          <w:sz w:val="24"/>
        </w:rPr>
      </w:pPr>
    </w:p>
    <w:p xmlns:wp14="http://schemas.microsoft.com/office/word/2010/wordml" w:rsidR="00000000" w:rsidRDefault="006356D5" w14:paraId="07547A01" wp14:textId="77777777">
      <w:pPr>
        <w:spacing w:line="200" w:lineRule="exact"/>
        <w:rPr>
          <w:rFonts w:ascii="Times New Roman" w:hAnsi="Times New Roman" w:eastAsia="Times New Roman"/>
          <w:sz w:val="24"/>
        </w:rPr>
      </w:pPr>
    </w:p>
    <w:p xmlns:wp14="http://schemas.microsoft.com/office/word/2010/wordml" w:rsidR="00000000" w:rsidRDefault="006356D5" w14:paraId="5043CB0F" wp14:textId="77777777">
      <w:pPr>
        <w:spacing w:line="200" w:lineRule="exact"/>
        <w:rPr>
          <w:rFonts w:ascii="Times New Roman" w:hAnsi="Times New Roman" w:eastAsia="Times New Roman"/>
          <w:sz w:val="24"/>
        </w:rPr>
      </w:pPr>
    </w:p>
    <w:p xmlns:wp14="http://schemas.microsoft.com/office/word/2010/wordml" w:rsidR="00000000" w:rsidRDefault="006356D5" w14:paraId="07459315" wp14:textId="77777777">
      <w:pPr>
        <w:spacing w:line="200" w:lineRule="exact"/>
        <w:rPr>
          <w:rFonts w:ascii="Times New Roman" w:hAnsi="Times New Roman" w:eastAsia="Times New Roman"/>
          <w:sz w:val="24"/>
        </w:rPr>
      </w:pPr>
    </w:p>
    <w:p xmlns:wp14="http://schemas.microsoft.com/office/word/2010/wordml" w:rsidR="00000000" w:rsidRDefault="006356D5" w14:paraId="6537F28F" wp14:textId="77777777">
      <w:pPr>
        <w:spacing w:line="200" w:lineRule="exact"/>
        <w:rPr>
          <w:rFonts w:ascii="Times New Roman" w:hAnsi="Times New Roman" w:eastAsia="Times New Roman"/>
          <w:sz w:val="24"/>
        </w:rPr>
      </w:pPr>
    </w:p>
    <w:p xmlns:wp14="http://schemas.microsoft.com/office/word/2010/wordml" w:rsidR="00000000" w:rsidRDefault="006356D5" w14:paraId="6DFB9E20" wp14:textId="77777777">
      <w:pPr>
        <w:spacing w:line="200" w:lineRule="exact"/>
        <w:rPr>
          <w:rFonts w:ascii="Times New Roman" w:hAnsi="Times New Roman" w:eastAsia="Times New Roman"/>
          <w:sz w:val="24"/>
        </w:rPr>
      </w:pPr>
    </w:p>
    <w:p xmlns:wp14="http://schemas.microsoft.com/office/word/2010/wordml" w:rsidR="00000000" w:rsidRDefault="006356D5" w14:paraId="70DF9E56" wp14:textId="77777777">
      <w:pPr>
        <w:spacing w:line="200" w:lineRule="exact"/>
        <w:rPr>
          <w:rFonts w:ascii="Times New Roman" w:hAnsi="Times New Roman" w:eastAsia="Times New Roman"/>
          <w:sz w:val="24"/>
        </w:rPr>
      </w:pPr>
    </w:p>
    <w:p xmlns:wp14="http://schemas.microsoft.com/office/word/2010/wordml" w:rsidR="00000000" w:rsidRDefault="006356D5" w14:paraId="44E871BC" wp14:textId="77777777">
      <w:pPr>
        <w:spacing w:line="200" w:lineRule="exact"/>
        <w:rPr>
          <w:rFonts w:ascii="Times New Roman" w:hAnsi="Times New Roman" w:eastAsia="Times New Roman"/>
          <w:sz w:val="24"/>
        </w:rPr>
      </w:pPr>
    </w:p>
    <w:p xmlns:wp14="http://schemas.microsoft.com/office/word/2010/wordml" w:rsidR="00000000" w:rsidRDefault="006356D5" w14:paraId="144A5D23" wp14:textId="77777777">
      <w:pPr>
        <w:spacing w:line="200" w:lineRule="exact"/>
        <w:rPr>
          <w:rFonts w:ascii="Times New Roman" w:hAnsi="Times New Roman" w:eastAsia="Times New Roman"/>
          <w:sz w:val="24"/>
        </w:rPr>
      </w:pPr>
    </w:p>
    <w:p xmlns:wp14="http://schemas.microsoft.com/office/word/2010/wordml" w:rsidR="00000000" w:rsidRDefault="006356D5" w14:paraId="738610EB" wp14:textId="77777777">
      <w:pPr>
        <w:spacing w:line="200" w:lineRule="exact"/>
        <w:rPr>
          <w:rFonts w:ascii="Times New Roman" w:hAnsi="Times New Roman" w:eastAsia="Times New Roman"/>
          <w:sz w:val="24"/>
        </w:rPr>
      </w:pPr>
    </w:p>
    <w:p xmlns:wp14="http://schemas.microsoft.com/office/word/2010/wordml" w:rsidR="00000000" w:rsidRDefault="006356D5" w14:paraId="637805D2" wp14:textId="77777777">
      <w:pPr>
        <w:spacing w:line="200" w:lineRule="exact"/>
        <w:rPr>
          <w:rFonts w:ascii="Times New Roman" w:hAnsi="Times New Roman" w:eastAsia="Times New Roman"/>
          <w:sz w:val="24"/>
        </w:rPr>
      </w:pPr>
    </w:p>
    <w:p xmlns:wp14="http://schemas.microsoft.com/office/word/2010/wordml" w:rsidR="00000000" w:rsidRDefault="006356D5" w14:paraId="463F29E8" wp14:textId="77777777">
      <w:pPr>
        <w:spacing w:line="200" w:lineRule="exact"/>
        <w:rPr>
          <w:rFonts w:ascii="Times New Roman" w:hAnsi="Times New Roman" w:eastAsia="Times New Roman"/>
          <w:sz w:val="24"/>
        </w:rPr>
      </w:pPr>
    </w:p>
    <w:p xmlns:wp14="http://schemas.microsoft.com/office/word/2010/wordml" w:rsidR="00000000" w:rsidRDefault="006356D5" w14:paraId="3B7B4B86" wp14:textId="77777777">
      <w:pPr>
        <w:spacing w:line="333" w:lineRule="exact"/>
        <w:rPr>
          <w:rFonts w:ascii="Times New Roman" w:hAnsi="Times New Roman" w:eastAsia="Times New Roman"/>
          <w:sz w:val="24"/>
        </w:rPr>
      </w:pPr>
    </w:p>
    <w:p xmlns:wp14="http://schemas.microsoft.com/office/word/2010/wordml" w:rsidR="00000000" w:rsidRDefault="006356D5" w14:paraId="649841BE" wp14:textId="77777777">
      <w:pPr>
        <w:spacing w:line="0" w:lineRule="atLeast"/>
        <w:jc w:val="right"/>
        <w:rPr>
          <w:sz w:val="24"/>
        </w:rPr>
      </w:pPr>
      <w:r>
        <w:rPr>
          <w:sz w:val="24"/>
        </w:rPr>
        <w:t>1</w:t>
      </w:r>
    </w:p>
    <w:p xmlns:wp14="http://schemas.microsoft.com/office/word/2010/wordml" w:rsidR="00000000" w:rsidRDefault="006356D5" w14:paraId="3A0FF5F2" wp14:textId="77777777">
      <w:pPr>
        <w:spacing w:line="0" w:lineRule="atLeast"/>
        <w:jc w:val="right"/>
        <w:rPr>
          <w:sz w:val="24"/>
        </w:rPr>
        <w:sectPr w:rsidR="00000000">
          <w:pgSz w:w="11900" w:h="16838" w:orient="portrait"/>
          <w:pgMar w:top="710" w:right="719" w:bottom="431" w:left="1440" w:header="0" w:footer="0" w:gutter="0"/>
          <w:cols w:equalWidth="0" w:space="0">
            <w:col w:w="9740"/>
          </w:cols>
          <w:docGrid w:linePitch="360"/>
        </w:sectPr>
      </w:pPr>
    </w:p>
    <w:p xmlns:wp14="http://schemas.microsoft.com/office/word/2010/wordml" w:rsidR="00000000" w:rsidRDefault="006356D5" w14:paraId="39710C9A" wp14:textId="77777777">
      <w:pPr>
        <w:spacing w:line="0" w:lineRule="atLeast"/>
        <w:ind w:left="360"/>
        <w:rPr>
          <w:b/>
          <w:sz w:val="24"/>
          <w:u w:val="single"/>
        </w:rPr>
      </w:pPr>
      <w:bookmarkStart w:name="page2" w:id="1"/>
      <w:bookmarkEnd w:id="1"/>
      <w:r>
        <w:rPr>
          <w:b/>
          <w:sz w:val="24"/>
          <w:u w:val="single"/>
        </w:rPr>
        <w:t>Topik</w:t>
      </w:r>
    </w:p>
    <w:p xmlns:wp14="http://schemas.microsoft.com/office/word/2010/wordml" w:rsidR="00000000" w:rsidRDefault="006356D5" w14:paraId="2CDF2CA1" wp14:textId="77777777">
      <w:pPr>
        <w:spacing w:line="0" w:lineRule="atLeast"/>
        <w:ind w:left="360"/>
        <w:rPr>
          <w:sz w:val="24"/>
        </w:rPr>
      </w:pPr>
      <w:r>
        <w:rPr>
          <w:sz w:val="24"/>
        </w:rPr>
        <w:t>Implementasi Restful API</w:t>
      </w:r>
    </w:p>
    <w:p xmlns:wp14="http://schemas.microsoft.com/office/word/2010/wordml" w:rsidR="00000000" w:rsidRDefault="006356D5" w14:paraId="5630AD66" wp14:textId="77777777">
      <w:pPr>
        <w:spacing w:line="148" w:lineRule="exact"/>
        <w:rPr>
          <w:rFonts w:ascii="Times New Roman" w:hAnsi="Times New Roman" w:eastAsia="Times New Roman"/>
        </w:rPr>
      </w:pPr>
    </w:p>
    <w:p xmlns:wp14="http://schemas.microsoft.com/office/word/2010/wordml" w:rsidR="00000000" w:rsidRDefault="006356D5" w14:paraId="58CA9ADD" wp14:textId="77777777">
      <w:pPr>
        <w:spacing w:line="0" w:lineRule="atLeast"/>
        <w:ind w:left="360"/>
        <w:rPr>
          <w:b/>
          <w:sz w:val="24"/>
          <w:u w:val="single"/>
        </w:rPr>
      </w:pPr>
      <w:r>
        <w:rPr>
          <w:b/>
          <w:sz w:val="24"/>
          <w:u w:val="single"/>
        </w:rPr>
        <w:t>Tujuan</w:t>
      </w:r>
    </w:p>
    <w:p xmlns:wp14="http://schemas.microsoft.com/office/word/2010/wordml" w:rsidR="00000000" w:rsidRDefault="006356D5" w14:paraId="61829076" wp14:textId="77777777">
      <w:pPr>
        <w:spacing w:line="144" w:lineRule="exact"/>
        <w:rPr>
          <w:rFonts w:ascii="Times New Roman" w:hAnsi="Times New Roman" w:eastAsia="Times New Roman"/>
        </w:rPr>
      </w:pPr>
    </w:p>
    <w:p xmlns:wp14="http://schemas.microsoft.com/office/word/2010/wordml" w:rsidR="00000000" w:rsidRDefault="006356D5" w14:paraId="3A26CD39" wp14:textId="77777777">
      <w:pPr>
        <w:spacing w:line="0" w:lineRule="atLeast"/>
        <w:ind w:left="360"/>
        <w:rPr>
          <w:sz w:val="24"/>
        </w:rPr>
      </w:pPr>
      <w:r>
        <w:rPr>
          <w:sz w:val="24"/>
        </w:rPr>
        <w:t>Mahasiswa diharapkan dapat:</w:t>
      </w:r>
    </w:p>
    <w:p xmlns:wp14="http://schemas.microsoft.com/office/word/2010/wordml" w:rsidR="00000000" w:rsidRDefault="006356D5" w14:paraId="2BA226A1" wp14:textId="77777777">
      <w:pPr>
        <w:spacing w:line="149" w:lineRule="exact"/>
        <w:rPr>
          <w:rFonts w:ascii="Times New Roman" w:hAnsi="Times New Roman" w:eastAsia="Times New Roman"/>
        </w:rPr>
      </w:pPr>
    </w:p>
    <w:p xmlns:wp14="http://schemas.microsoft.com/office/word/2010/wordml" w:rsidR="00000000" w:rsidRDefault="006356D5" w14:paraId="1DAC413C" wp14:textId="77777777">
      <w:pPr>
        <w:numPr>
          <w:ilvl w:val="0"/>
          <w:numId w:val="1"/>
        </w:numPr>
        <w:tabs>
          <w:tab w:val="left" w:pos="720"/>
        </w:tabs>
        <w:spacing w:line="0" w:lineRule="atLeast"/>
        <w:ind w:left="720" w:hanging="351"/>
        <w:rPr>
          <w:sz w:val="24"/>
        </w:rPr>
      </w:pPr>
      <w:r>
        <w:rPr>
          <w:sz w:val="24"/>
        </w:rPr>
        <w:t>Memahami proses membaca data menggunakan Library Rest Server di Codeigniter.</w:t>
      </w:r>
    </w:p>
    <w:p xmlns:wp14="http://schemas.microsoft.com/office/word/2010/wordml" w:rsidR="00000000" w:rsidRDefault="006356D5" w14:paraId="79A4016E" wp14:textId="77777777">
      <w:pPr>
        <w:numPr>
          <w:ilvl w:val="0"/>
          <w:numId w:val="1"/>
        </w:numPr>
        <w:tabs>
          <w:tab w:val="left" w:pos="720"/>
        </w:tabs>
        <w:spacing w:line="0" w:lineRule="atLeast"/>
        <w:ind w:left="720" w:hanging="351"/>
        <w:rPr>
          <w:sz w:val="24"/>
        </w:rPr>
      </w:pPr>
      <w:r>
        <w:rPr>
          <w:sz w:val="24"/>
        </w:rPr>
        <w:t>Memahami proses menambah data menggunakan Library Rest Server di Codeigniter.</w:t>
      </w:r>
    </w:p>
    <w:p xmlns:wp14="http://schemas.microsoft.com/office/word/2010/wordml" w:rsidR="00000000" w:rsidRDefault="006356D5" w14:paraId="4DD52DBB" wp14:textId="77777777">
      <w:pPr>
        <w:numPr>
          <w:ilvl w:val="0"/>
          <w:numId w:val="1"/>
        </w:numPr>
        <w:tabs>
          <w:tab w:val="left" w:pos="720"/>
        </w:tabs>
        <w:spacing w:line="0" w:lineRule="atLeast"/>
        <w:ind w:left="720" w:hanging="351"/>
        <w:rPr>
          <w:sz w:val="24"/>
        </w:rPr>
      </w:pPr>
      <w:r>
        <w:rPr>
          <w:sz w:val="24"/>
        </w:rPr>
        <w:t>Memahami</w:t>
      </w:r>
      <w:r>
        <w:rPr>
          <w:sz w:val="24"/>
        </w:rPr>
        <w:t xml:space="preserve"> proses mengubah data menggunakan Library Rest Server di Codeigniter.</w:t>
      </w:r>
    </w:p>
    <w:p xmlns:wp14="http://schemas.microsoft.com/office/word/2010/wordml" w:rsidR="00000000" w:rsidRDefault="006356D5" w14:paraId="6FCCFD20" wp14:textId="77777777">
      <w:pPr>
        <w:numPr>
          <w:ilvl w:val="0"/>
          <w:numId w:val="1"/>
        </w:numPr>
        <w:tabs>
          <w:tab w:val="left" w:pos="720"/>
        </w:tabs>
        <w:spacing w:line="0" w:lineRule="atLeast"/>
        <w:ind w:left="720" w:hanging="351"/>
        <w:rPr>
          <w:sz w:val="24"/>
        </w:rPr>
      </w:pPr>
      <w:r>
        <w:rPr>
          <w:sz w:val="24"/>
        </w:rPr>
        <w:t>Memahami proses menghapus data menggunakan Library Rest Server di Codeigniter.</w:t>
      </w:r>
    </w:p>
    <w:p xmlns:wp14="http://schemas.microsoft.com/office/word/2010/wordml" w:rsidR="00000000" w:rsidRDefault="006356D5" w14:paraId="17AD93B2" wp14:textId="77777777">
      <w:pPr>
        <w:spacing w:line="200" w:lineRule="exact"/>
        <w:rPr>
          <w:rFonts w:ascii="Times New Roman" w:hAnsi="Times New Roman" w:eastAsia="Times New Roman"/>
        </w:rPr>
      </w:pPr>
    </w:p>
    <w:p xmlns:wp14="http://schemas.microsoft.com/office/word/2010/wordml" w:rsidR="00000000" w:rsidRDefault="006356D5" w14:paraId="0DE4B5B7" wp14:textId="77777777">
      <w:pPr>
        <w:spacing w:line="237" w:lineRule="exact"/>
        <w:rPr>
          <w:rFonts w:ascii="Times New Roman" w:hAnsi="Times New Roman" w:eastAsia="Times New Roman"/>
        </w:rPr>
      </w:pPr>
    </w:p>
    <w:p xmlns:wp14="http://schemas.microsoft.com/office/word/2010/wordml" w:rsidR="00000000" w:rsidRDefault="006356D5" w14:paraId="4F303DDD" wp14:textId="77777777">
      <w:pPr>
        <w:spacing w:line="0" w:lineRule="atLeast"/>
        <w:rPr>
          <w:b/>
          <w:sz w:val="24"/>
          <w:u w:val="single"/>
        </w:rPr>
      </w:pPr>
      <w:r>
        <w:rPr>
          <w:b/>
          <w:sz w:val="24"/>
          <w:u w:val="single"/>
        </w:rPr>
        <w:t xml:space="preserve">Praktikum </w:t>
      </w:r>
      <w:r>
        <w:rPr>
          <w:b/>
          <w:sz w:val="24"/>
          <w:u w:val="single"/>
        </w:rPr>
        <w:t>–</w:t>
      </w:r>
      <w:r>
        <w:rPr>
          <w:b/>
          <w:sz w:val="24"/>
          <w:u w:val="single"/>
        </w:rPr>
        <w:t xml:space="preserve"> Bagian 1: Instalasi library restful codeigniter</w:t>
      </w:r>
    </w:p>
    <w:p xmlns:wp14="http://schemas.microsoft.com/office/word/2010/wordml" w:rsidR="00000000" w:rsidRDefault="006356D5" w14:paraId="633639A9" wp14:textId="77777777">
      <w:pPr>
        <w:spacing w:line="20" w:lineRule="exact"/>
        <w:rPr>
          <w:rFonts w:ascii="Times New Roman" w:hAnsi="Times New Roman" w:eastAsia="Times New Roman"/>
        </w:rPr>
      </w:pPr>
      <w:r>
        <w:rPr>
          <w:b/>
          <w:noProof/>
          <w:sz w:val="24"/>
          <w:u w:val="single"/>
        </w:rPr>
        <mc:AlternateContent>
          <mc:Choice Requires="wps">
            <w:drawing>
              <wp:anchor xmlns:wp14="http://schemas.microsoft.com/office/word/2010/wordprocessingDrawing" distT="0" distB="0" distL="114300" distR="114300" simplePos="0" relativeHeight="251582464" behindDoc="1" locked="0" layoutInCell="1" allowOverlap="1" wp14:anchorId="10440669" wp14:editId="7777777">
                <wp:simplePos x="0" y="0"/>
                <wp:positionH relativeFrom="column">
                  <wp:posOffset>-88265</wp:posOffset>
                </wp:positionH>
                <wp:positionV relativeFrom="paragraph">
                  <wp:posOffset>98425</wp:posOffset>
                </wp:positionV>
                <wp:extent cx="6579235" cy="0"/>
                <wp:effectExtent l="6985" t="12700" r="5080" b="6350"/>
                <wp:wrapNone/>
                <wp:docPr id="14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CAAFE6C">
              <v:line id="Line 3"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6.95pt,7.75pt" to="511.1pt,7.75pt" w14:anchorId="27AA2C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3488" behindDoc="1" locked="0" layoutInCell="1" allowOverlap="1" wp14:anchorId="78A584DF" wp14:editId="7777777">
                <wp:simplePos x="0" y="0"/>
                <wp:positionH relativeFrom="column">
                  <wp:posOffset>-88265</wp:posOffset>
                </wp:positionH>
                <wp:positionV relativeFrom="paragraph">
                  <wp:posOffset>397510</wp:posOffset>
                </wp:positionV>
                <wp:extent cx="6579235" cy="0"/>
                <wp:effectExtent l="6985" t="6985" r="5080" b="12065"/>
                <wp:wrapNone/>
                <wp:docPr id="14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6EB4CC0">
              <v:line id="Line 4"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95pt,31.3pt" to="511.1pt,31.3pt" w14:anchorId="7B2EE4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4512" behindDoc="1" locked="0" layoutInCell="1" allowOverlap="1" wp14:anchorId="72850A74" wp14:editId="7777777">
                <wp:simplePos x="0" y="0"/>
                <wp:positionH relativeFrom="column">
                  <wp:posOffset>-88265</wp:posOffset>
                </wp:positionH>
                <wp:positionV relativeFrom="paragraph">
                  <wp:posOffset>699135</wp:posOffset>
                </wp:positionV>
                <wp:extent cx="6579235" cy="0"/>
                <wp:effectExtent l="6985" t="13335" r="5080" b="5715"/>
                <wp:wrapNone/>
                <wp:docPr id="1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3551D32">
              <v:line id="Line 5"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6.95pt,55.05pt" to="511.1pt,55.05pt" w14:anchorId="6504B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5536" behindDoc="1" locked="0" layoutInCell="1" allowOverlap="1" wp14:anchorId="7482BE84" wp14:editId="7777777">
                <wp:simplePos x="0" y="0"/>
                <wp:positionH relativeFrom="column">
                  <wp:posOffset>-88265</wp:posOffset>
                </wp:positionH>
                <wp:positionV relativeFrom="paragraph">
                  <wp:posOffset>1558925</wp:posOffset>
                </wp:positionV>
                <wp:extent cx="6579235" cy="0"/>
                <wp:effectExtent l="6985" t="6350" r="5080" b="12700"/>
                <wp:wrapNone/>
                <wp:docPr id="1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580C62B">
              <v:line id="Line 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95pt,122.75pt" to="511.1pt,122.75pt" w14:anchorId="7D296D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6560" behindDoc="1" locked="0" layoutInCell="1" allowOverlap="1" wp14:anchorId="3D058F11" wp14:editId="7777777">
                <wp:simplePos x="0" y="0"/>
                <wp:positionH relativeFrom="column">
                  <wp:posOffset>-88265</wp:posOffset>
                </wp:positionH>
                <wp:positionV relativeFrom="paragraph">
                  <wp:posOffset>5486400</wp:posOffset>
                </wp:positionV>
                <wp:extent cx="6579235" cy="0"/>
                <wp:effectExtent l="6985" t="9525" r="5080" b="9525"/>
                <wp:wrapNone/>
                <wp:docPr id="13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177A0A7">
              <v:line id="Line 7"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6.95pt,6in" to="511.1pt,6in" w14:anchorId="67D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7584" behindDoc="1" locked="0" layoutInCell="1" allowOverlap="1" wp14:anchorId="2EF023D5" wp14:editId="7777777">
                <wp:simplePos x="0" y="0"/>
                <wp:positionH relativeFrom="column">
                  <wp:posOffset>-85090</wp:posOffset>
                </wp:positionH>
                <wp:positionV relativeFrom="paragraph">
                  <wp:posOffset>95885</wp:posOffset>
                </wp:positionV>
                <wp:extent cx="0" cy="6530340"/>
                <wp:effectExtent l="10160" t="10160" r="8890" b="12700"/>
                <wp:wrapNone/>
                <wp:docPr id="13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303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9D058C7">
              <v:line id="Line 8"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7pt,7.55pt" to="-6.7pt,521.75pt" w14:anchorId="2DC80D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8608" behindDoc="1" locked="0" layoutInCell="1" allowOverlap="1" wp14:anchorId="54908F14" wp14:editId="7777777">
                <wp:simplePos x="0" y="0"/>
                <wp:positionH relativeFrom="column">
                  <wp:posOffset>636905</wp:posOffset>
                </wp:positionH>
                <wp:positionV relativeFrom="paragraph">
                  <wp:posOffset>95885</wp:posOffset>
                </wp:positionV>
                <wp:extent cx="0" cy="6530340"/>
                <wp:effectExtent l="8255" t="10160" r="10795" b="12700"/>
                <wp:wrapNone/>
                <wp:docPr id="13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3034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2364C6C">
              <v:line id="Line 9"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50.15pt,7.55pt" to="50.15pt,521.75pt" w14:anchorId="441B62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589632" behindDoc="1" locked="0" layoutInCell="1" allowOverlap="1" wp14:anchorId="1894A65B" wp14:editId="7777777">
                <wp:simplePos x="0" y="0"/>
                <wp:positionH relativeFrom="column">
                  <wp:posOffset>6487795</wp:posOffset>
                </wp:positionH>
                <wp:positionV relativeFrom="paragraph">
                  <wp:posOffset>95885</wp:posOffset>
                </wp:positionV>
                <wp:extent cx="0" cy="6524625"/>
                <wp:effectExtent l="10795" t="10160" r="8255" b="8890"/>
                <wp:wrapNone/>
                <wp:docPr id="13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46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B2DCEEF">
              <v:line id="Line 10"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510.85pt,7.55pt" to="510.85pt,521.3pt" w14:anchorId="3C066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"/>
            </w:pict>
          </mc:Fallback>
        </mc:AlternateContent>
      </w:r>
    </w:p>
    <w:p xmlns:wp14="http://schemas.microsoft.com/office/word/2010/wordml" w:rsidR="00000000" w:rsidRDefault="006356D5" w14:paraId="66204FF1" wp14:textId="77777777">
      <w:pPr>
        <w:spacing w:line="225" w:lineRule="exact"/>
        <w:rPr>
          <w:rFonts w:ascii="Times New Roman" w:hAnsi="Times New Roman" w:eastAsia="Times New Roman"/>
        </w:rPr>
      </w:pPr>
    </w:p>
    <w:p xmlns:wp14="http://schemas.microsoft.com/office/word/2010/wordml" w:rsidR="00000000" w:rsidRDefault="006356D5" w14:paraId="7121E286" wp14:textId="77777777">
      <w:pPr>
        <w:tabs>
          <w:tab w:val="left" w:pos="1100"/>
        </w:tabs>
        <w:spacing w:line="0" w:lineRule="atLeast"/>
        <w:ind w:left="20"/>
        <w:rPr>
          <w:b/>
          <w:sz w:val="24"/>
        </w:rPr>
      </w:pPr>
      <w:r>
        <w:rPr>
          <w:b/>
          <w:sz w:val="24"/>
        </w:rPr>
        <w:t>Langkah</w:t>
      </w:r>
      <w:r>
        <w:rPr>
          <w:b/>
          <w:sz w:val="24"/>
        </w:rPr>
        <w:tab/>
      </w:r>
      <w:r>
        <w:rPr>
          <w:b/>
          <w:sz w:val="24"/>
        </w:rPr>
        <w:t>Keterangan</w:t>
      </w:r>
    </w:p>
    <w:p xmlns:wp14="http://schemas.microsoft.com/office/word/2010/wordml" w:rsidR="00000000" w:rsidRDefault="006356D5" w14:paraId="2DBF0D7D" wp14:textId="77777777">
      <w:pPr>
        <w:spacing w:line="177" w:lineRule="exact"/>
        <w:rPr>
          <w:rFonts w:ascii="Times New Roman" w:hAnsi="Times New Roman" w:eastAsia="Times New Roman"/>
        </w:rPr>
      </w:pPr>
    </w:p>
    <w:p xmlns:wp14="http://schemas.microsoft.com/office/word/2010/wordml" w:rsidR="00000000" w:rsidRDefault="006356D5" w14:paraId="78126C0A" wp14:textId="77777777">
      <w:pPr>
        <w:numPr>
          <w:ilvl w:val="0"/>
          <w:numId w:val="2"/>
        </w:numPr>
        <w:tabs>
          <w:tab w:val="left" w:pos="1120"/>
        </w:tabs>
        <w:spacing w:line="0" w:lineRule="atLeast"/>
        <w:ind w:left="1120" w:hanging="746"/>
        <w:rPr>
          <w:sz w:val="24"/>
        </w:rPr>
      </w:pPr>
      <w:r>
        <w:rPr>
          <w:sz w:val="24"/>
        </w:rPr>
        <w:t xml:space="preserve">Silahkan unduh </w:t>
      </w:r>
      <w:r>
        <w:rPr>
          <w:sz w:val="24"/>
        </w:rPr>
        <w:t>aplikasi Postman terlebih dahulu.</w:t>
      </w:r>
    </w:p>
    <w:p xmlns:wp14="http://schemas.microsoft.com/office/word/2010/wordml" w:rsidR="00000000" w:rsidRDefault="006356D5" w14:paraId="6B62F1B3" wp14:textId="77777777">
      <w:pPr>
        <w:spacing w:line="235" w:lineRule="exact"/>
        <w:rPr>
          <w:sz w:val="24"/>
        </w:rPr>
      </w:pPr>
    </w:p>
    <w:p xmlns:wp14="http://schemas.microsoft.com/office/word/2010/wordml" w:rsidR="00000000" w:rsidRDefault="006356D5" w14:paraId="7CC06AEB" wp14:textId="77777777">
      <w:pPr>
        <w:numPr>
          <w:ilvl w:val="0"/>
          <w:numId w:val="2"/>
        </w:numPr>
        <w:tabs>
          <w:tab w:val="left" w:pos="1120"/>
        </w:tabs>
        <w:spacing w:line="239" w:lineRule="auto"/>
        <w:ind w:left="1120" w:right="100" w:hanging="746"/>
        <w:rPr>
          <w:color w:val="954F72"/>
          <w:sz w:val="23"/>
          <w:u w:val="single"/>
        </w:rPr>
      </w:pPr>
      <w:r>
        <w:rPr>
          <w:sz w:val="23"/>
        </w:rPr>
        <w:t>Pada praktikum kali ini kita akan menggunakan source codeigniter yang baru dan Library Rest Server. Untuk versi codeigniter yang digunakan adalah versi 3.1.9. sedangkan untuk Library Rest Server dapat di unduh pada link b</w:t>
      </w:r>
      <w:r>
        <w:rPr>
          <w:sz w:val="23"/>
        </w:rPr>
        <w:t xml:space="preserve">erikut : </w:t>
      </w:r>
      <w:hyperlink w:history="1" r:id="rId6">
        <w:r>
          <w:rPr>
            <w:color w:val="954F72"/>
            <w:sz w:val="23"/>
            <w:u w:val="single"/>
          </w:rPr>
          <w:t>https://drive.google.com/drive/folders/10YaCrqrqG2M1Zk0r-trln0hROP9q0hpi?usp=sharing</w:t>
        </w:r>
      </w:hyperlink>
    </w:p>
    <w:p xmlns:wp14="http://schemas.microsoft.com/office/word/2010/wordml" w:rsidR="00000000" w:rsidRDefault="006356D5" w14:paraId="02F2C34E" wp14:textId="77777777">
      <w:pPr>
        <w:spacing w:line="231" w:lineRule="exact"/>
        <w:rPr>
          <w:color w:val="954F72"/>
          <w:sz w:val="23"/>
          <w:u w:val="single"/>
        </w:rPr>
      </w:pPr>
    </w:p>
    <w:p xmlns:wp14="http://schemas.microsoft.com/office/word/2010/wordml" w:rsidR="00000000" w:rsidRDefault="006356D5" w14:paraId="6B952B4A" wp14:textId="77777777">
      <w:pPr>
        <w:numPr>
          <w:ilvl w:val="0"/>
          <w:numId w:val="2"/>
        </w:numPr>
        <w:tabs>
          <w:tab w:val="left" w:pos="1120"/>
        </w:tabs>
        <w:spacing w:line="226" w:lineRule="auto"/>
        <w:ind w:left="1120" w:right="240" w:hanging="746"/>
        <w:rPr>
          <w:sz w:val="24"/>
        </w:rPr>
      </w:pPr>
      <w:r>
        <w:rPr>
          <w:sz w:val="24"/>
        </w:rPr>
        <w:t>Extract codeigniter yang sudah di unduh dan letakkan pada fo</w:t>
      </w:r>
      <w:r>
        <w:rPr>
          <w:sz w:val="24"/>
        </w:rPr>
        <w:t xml:space="preserve">lder htdocs. Beri nama Code-kedelapan dan coba akses di </w:t>
      </w:r>
      <w:hyperlink w:history="1" r:id="rId7">
        <w:r>
          <w:rPr>
            <w:color w:val="0563C1"/>
            <w:sz w:val="24"/>
            <w:u w:val="single"/>
          </w:rPr>
          <w:t>http://localhost/Code-kedelapan/</w:t>
        </w:r>
        <w:r>
          <w:rPr>
            <w:sz w:val="24"/>
            <w:u w:val="single"/>
          </w:rPr>
          <w:t xml:space="preserve">. </w:t>
        </w:r>
      </w:hyperlink>
      <w:r>
        <w:rPr>
          <w:sz w:val="24"/>
        </w:rPr>
        <w:t>Pastikan tampilan seperti gambar dibawah ini:</w:t>
      </w:r>
    </w:p>
    <w:p xmlns:wp14="http://schemas.microsoft.com/office/word/2010/wordml" w:rsidR="00000000" w:rsidRDefault="006356D5" w14:paraId="5A0B8910" wp14:textId="77777777">
      <w:pPr>
        <w:spacing w:line="20" w:lineRule="exact"/>
        <w:rPr>
          <w:sz w:val="23"/>
        </w:rPr>
      </w:pPr>
      <w:r>
        <w:rPr>
          <w:noProof/>
          <w:sz w:val="24"/>
        </w:rPr>
        <w:drawing>
          <wp:anchor xmlns:wp14="http://schemas.microsoft.com/office/word/2010/wordprocessingDrawing" distT="0" distB="0" distL="114300" distR="114300" simplePos="0" relativeHeight="251590656" behindDoc="1" locked="0" layoutInCell="1" allowOverlap="1" wp14:anchorId="459489AB" wp14:editId="7777777">
            <wp:simplePos x="0" y="0"/>
            <wp:positionH relativeFrom="column">
              <wp:posOffset>705485</wp:posOffset>
            </wp:positionH>
            <wp:positionV relativeFrom="paragraph">
              <wp:posOffset>186690</wp:posOffset>
            </wp:positionV>
            <wp:extent cx="5713095" cy="3059430"/>
            <wp:effectExtent l="0" t="0" r="0" b="0"/>
            <wp:wrapNone/>
            <wp:docPr id="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5943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591680" behindDoc="1" locked="0" layoutInCell="1" allowOverlap="1" wp14:anchorId="43F38ADC" wp14:editId="7777777">
            <wp:simplePos x="0" y="0"/>
            <wp:positionH relativeFrom="column">
              <wp:posOffset>705485</wp:posOffset>
            </wp:positionH>
            <wp:positionV relativeFrom="paragraph">
              <wp:posOffset>186690</wp:posOffset>
            </wp:positionV>
            <wp:extent cx="5713095" cy="3059430"/>
            <wp:effectExtent l="0" t="0" r="0" b="0"/>
            <wp:wrapNone/>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594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80A4E5D" wp14:textId="77777777">
      <w:pPr>
        <w:spacing w:line="200" w:lineRule="exact"/>
        <w:rPr>
          <w:sz w:val="23"/>
        </w:rPr>
      </w:pPr>
    </w:p>
    <w:p xmlns:wp14="http://schemas.microsoft.com/office/word/2010/wordml" w:rsidR="00000000" w:rsidRDefault="006356D5" w14:paraId="19219836" wp14:textId="77777777">
      <w:pPr>
        <w:spacing w:line="200" w:lineRule="exact"/>
        <w:rPr>
          <w:sz w:val="23"/>
        </w:rPr>
      </w:pPr>
    </w:p>
    <w:p xmlns:wp14="http://schemas.microsoft.com/office/word/2010/wordml" w:rsidR="00000000" w:rsidRDefault="006356D5" w14:paraId="296FEF7D" wp14:textId="77777777">
      <w:pPr>
        <w:spacing w:line="200" w:lineRule="exact"/>
        <w:rPr>
          <w:sz w:val="23"/>
        </w:rPr>
      </w:pPr>
    </w:p>
    <w:p xmlns:wp14="http://schemas.microsoft.com/office/word/2010/wordml" w:rsidR="00000000" w:rsidRDefault="006356D5" w14:paraId="7194DBDC" wp14:textId="77777777">
      <w:pPr>
        <w:spacing w:line="200" w:lineRule="exact"/>
        <w:rPr>
          <w:sz w:val="23"/>
        </w:rPr>
      </w:pPr>
    </w:p>
    <w:p xmlns:wp14="http://schemas.microsoft.com/office/word/2010/wordml" w:rsidR="00000000" w:rsidRDefault="006356D5" w14:paraId="769D0D3C" wp14:textId="77777777">
      <w:pPr>
        <w:spacing w:line="200" w:lineRule="exact"/>
        <w:rPr>
          <w:sz w:val="23"/>
        </w:rPr>
      </w:pPr>
    </w:p>
    <w:p xmlns:wp14="http://schemas.microsoft.com/office/word/2010/wordml" w:rsidR="00000000" w:rsidRDefault="006356D5" w14:paraId="54CD245A" wp14:textId="77777777">
      <w:pPr>
        <w:spacing w:line="200" w:lineRule="exact"/>
        <w:rPr>
          <w:sz w:val="23"/>
        </w:rPr>
      </w:pPr>
    </w:p>
    <w:p xmlns:wp14="http://schemas.microsoft.com/office/word/2010/wordml" w:rsidR="00000000" w:rsidRDefault="006356D5" w14:paraId="1231BE67" wp14:textId="77777777">
      <w:pPr>
        <w:spacing w:line="200" w:lineRule="exact"/>
        <w:rPr>
          <w:sz w:val="23"/>
        </w:rPr>
      </w:pPr>
    </w:p>
    <w:p xmlns:wp14="http://schemas.microsoft.com/office/word/2010/wordml" w:rsidR="00000000" w:rsidRDefault="006356D5" w14:paraId="36FEB5B0" wp14:textId="77777777">
      <w:pPr>
        <w:spacing w:line="200" w:lineRule="exact"/>
        <w:rPr>
          <w:sz w:val="23"/>
        </w:rPr>
      </w:pPr>
    </w:p>
    <w:p xmlns:wp14="http://schemas.microsoft.com/office/word/2010/wordml" w:rsidR="00000000" w:rsidRDefault="006356D5" w14:paraId="30D7AA69" wp14:textId="77777777">
      <w:pPr>
        <w:spacing w:line="200" w:lineRule="exact"/>
        <w:rPr>
          <w:sz w:val="23"/>
        </w:rPr>
      </w:pPr>
    </w:p>
    <w:p xmlns:wp14="http://schemas.microsoft.com/office/word/2010/wordml" w:rsidR="00000000" w:rsidRDefault="006356D5" w14:paraId="7196D064" wp14:textId="77777777">
      <w:pPr>
        <w:spacing w:line="200" w:lineRule="exact"/>
        <w:rPr>
          <w:sz w:val="23"/>
        </w:rPr>
      </w:pPr>
    </w:p>
    <w:p xmlns:wp14="http://schemas.microsoft.com/office/word/2010/wordml" w:rsidR="00000000" w:rsidRDefault="006356D5" w14:paraId="34FF1C98" wp14:textId="77777777">
      <w:pPr>
        <w:spacing w:line="200" w:lineRule="exact"/>
        <w:rPr>
          <w:sz w:val="23"/>
        </w:rPr>
      </w:pPr>
    </w:p>
    <w:p xmlns:wp14="http://schemas.microsoft.com/office/word/2010/wordml" w:rsidR="00000000" w:rsidRDefault="006356D5" w14:paraId="6D072C0D" wp14:textId="77777777">
      <w:pPr>
        <w:spacing w:line="200" w:lineRule="exact"/>
        <w:rPr>
          <w:sz w:val="23"/>
        </w:rPr>
      </w:pPr>
    </w:p>
    <w:p xmlns:wp14="http://schemas.microsoft.com/office/word/2010/wordml" w:rsidR="00000000" w:rsidRDefault="006356D5" w14:paraId="48A21919" wp14:textId="77777777">
      <w:pPr>
        <w:spacing w:line="200" w:lineRule="exact"/>
        <w:rPr>
          <w:sz w:val="23"/>
        </w:rPr>
      </w:pPr>
    </w:p>
    <w:p xmlns:wp14="http://schemas.microsoft.com/office/word/2010/wordml" w:rsidR="00000000" w:rsidRDefault="006356D5" w14:paraId="6BD18F9B" wp14:textId="77777777">
      <w:pPr>
        <w:spacing w:line="200" w:lineRule="exact"/>
        <w:rPr>
          <w:sz w:val="23"/>
        </w:rPr>
      </w:pPr>
    </w:p>
    <w:p xmlns:wp14="http://schemas.microsoft.com/office/word/2010/wordml" w:rsidR="00000000" w:rsidRDefault="006356D5" w14:paraId="238601FE" wp14:textId="77777777">
      <w:pPr>
        <w:spacing w:line="200" w:lineRule="exact"/>
        <w:rPr>
          <w:sz w:val="23"/>
        </w:rPr>
      </w:pPr>
    </w:p>
    <w:p xmlns:wp14="http://schemas.microsoft.com/office/word/2010/wordml" w:rsidR="00000000" w:rsidRDefault="006356D5" w14:paraId="0F3CABC7" wp14:textId="77777777">
      <w:pPr>
        <w:spacing w:line="200" w:lineRule="exact"/>
        <w:rPr>
          <w:sz w:val="23"/>
        </w:rPr>
      </w:pPr>
    </w:p>
    <w:p xmlns:wp14="http://schemas.microsoft.com/office/word/2010/wordml" w:rsidR="00000000" w:rsidRDefault="006356D5" w14:paraId="5B08B5D1" wp14:textId="77777777">
      <w:pPr>
        <w:spacing w:line="200" w:lineRule="exact"/>
        <w:rPr>
          <w:sz w:val="23"/>
        </w:rPr>
      </w:pPr>
    </w:p>
    <w:p xmlns:wp14="http://schemas.microsoft.com/office/word/2010/wordml" w:rsidR="00000000" w:rsidRDefault="006356D5" w14:paraId="16DEB4AB" wp14:textId="77777777">
      <w:pPr>
        <w:spacing w:line="200" w:lineRule="exact"/>
        <w:rPr>
          <w:sz w:val="23"/>
        </w:rPr>
      </w:pPr>
    </w:p>
    <w:p xmlns:wp14="http://schemas.microsoft.com/office/word/2010/wordml" w:rsidR="00000000" w:rsidRDefault="006356D5" w14:paraId="0AD9C6F4" wp14:textId="77777777">
      <w:pPr>
        <w:spacing w:line="200" w:lineRule="exact"/>
        <w:rPr>
          <w:sz w:val="23"/>
        </w:rPr>
      </w:pPr>
    </w:p>
    <w:p xmlns:wp14="http://schemas.microsoft.com/office/word/2010/wordml" w:rsidR="00000000" w:rsidRDefault="006356D5" w14:paraId="4B1F511A" wp14:textId="77777777">
      <w:pPr>
        <w:spacing w:line="200" w:lineRule="exact"/>
        <w:rPr>
          <w:sz w:val="23"/>
        </w:rPr>
      </w:pPr>
    </w:p>
    <w:p xmlns:wp14="http://schemas.microsoft.com/office/word/2010/wordml" w:rsidR="00000000" w:rsidRDefault="006356D5" w14:paraId="65F9C3DC" wp14:textId="77777777">
      <w:pPr>
        <w:spacing w:line="200" w:lineRule="exact"/>
        <w:rPr>
          <w:sz w:val="23"/>
        </w:rPr>
      </w:pPr>
    </w:p>
    <w:p xmlns:wp14="http://schemas.microsoft.com/office/word/2010/wordml" w:rsidR="00000000" w:rsidRDefault="006356D5" w14:paraId="5023141B" wp14:textId="77777777">
      <w:pPr>
        <w:spacing w:line="200" w:lineRule="exact"/>
        <w:rPr>
          <w:sz w:val="23"/>
        </w:rPr>
      </w:pPr>
    </w:p>
    <w:p xmlns:wp14="http://schemas.microsoft.com/office/word/2010/wordml" w:rsidR="00000000" w:rsidRDefault="006356D5" w14:paraId="1F3B1409" wp14:textId="77777777">
      <w:pPr>
        <w:spacing w:line="200" w:lineRule="exact"/>
        <w:rPr>
          <w:sz w:val="23"/>
        </w:rPr>
      </w:pPr>
    </w:p>
    <w:p xmlns:wp14="http://schemas.microsoft.com/office/word/2010/wordml" w:rsidR="00000000" w:rsidRDefault="006356D5" w14:paraId="562C75D1" wp14:textId="77777777">
      <w:pPr>
        <w:spacing w:line="200" w:lineRule="exact"/>
        <w:rPr>
          <w:sz w:val="23"/>
        </w:rPr>
      </w:pPr>
    </w:p>
    <w:p xmlns:wp14="http://schemas.microsoft.com/office/word/2010/wordml" w:rsidR="00000000" w:rsidRDefault="006356D5" w14:paraId="664355AD" wp14:textId="77777777">
      <w:pPr>
        <w:spacing w:line="200" w:lineRule="exact"/>
        <w:rPr>
          <w:sz w:val="23"/>
        </w:rPr>
      </w:pPr>
    </w:p>
    <w:p xmlns:wp14="http://schemas.microsoft.com/office/word/2010/wordml" w:rsidR="00000000" w:rsidRDefault="006356D5" w14:paraId="1A965116" wp14:textId="77777777">
      <w:pPr>
        <w:spacing w:line="284" w:lineRule="exact"/>
        <w:rPr>
          <w:sz w:val="23"/>
        </w:rPr>
      </w:pPr>
    </w:p>
    <w:p xmlns:wp14="http://schemas.microsoft.com/office/word/2010/wordml" w:rsidR="00000000" w:rsidRDefault="006356D5" w14:paraId="4917BF4D" wp14:textId="77777777">
      <w:pPr>
        <w:tabs>
          <w:tab w:val="left" w:pos="1100"/>
        </w:tabs>
        <w:spacing w:line="0" w:lineRule="atLeast"/>
        <w:ind w:left="380"/>
        <w:rPr>
          <w:sz w:val="24"/>
        </w:rPr>
      </w:pPr>
      <w:r>
        <w:rPr>
          <w:sz w:val="24"/>
        </w:rPr>
        <w:t>4</w:t>
      </w:r>
      <w:r>
        <w:rPr>
          <w:rFonts w:ascii="Times New Roman" w:hAnsi="Times New Roman" w:eastAsia="Times New Roman"/>
        </w:rPr>
        <w:tab/>
      </w:r>
      <w:r>
        <w:rPr>
          <w:sz w:val="24"/>
        </w:rPr>
        <w:t>Selanjutnya lakukan konfigurasi dasar pa</w:t>
      </w:r>
      <w:r>
        <w:rPr>
          <w:sz w:val="24"/>
        </w:rPr>
        <w:t xml:space="preserve">da </w:t>
      </w:r>
      <w:r>
        <w:rPr>
          <w:b/>
          <w:sz w:val="24"/>
        </w:rPr>
        <w:t>config.php</w:t>
      </w:r>
      <w:r>
        <w:rPr>
          <w:sz w:val="24"/>
        </w:rPr>
        <w:t xml:space="preserve"> seperti berikut:</w:t>
      </w:r>
    </w:p>
    <w:p xmlns:wp14="http://schemas.microsoft.com/office/word/2010/wordml" w:rsidR="00000000" w:rsidRDefault="006356D5" w14:paraId="581CA4CE" wp14:textId="77777777">
      <w:pPr>
        <w:spacing w:line="20" w:lineRule="exact"/>
        <w:rPr>
          <w:sz w:val="23"/>
        </w:rPr>
      </w:pPr>
      <w:r>
        <w:rPr>
          <w:noProof/>
          <w:sz w:val="24"/>
        </w:rPr>
        <w:drawing>
          <wp:anchor xmlns:wp14="http://schemas.microsoft.com/office/word/2010/wordprocessingDrawing" distT="0" distB="0" distL="114300" distR="114300" simplePos="0" relativeHeight="251592704" behindDoc="1" locked="0" layoutInCell="1" allowOverlap="1" wp14:anchorId="2050C3B3" wp14:editId="7777777">
            <wp:simplePos x="0" y="0"/>
            <wp:positionH relativeFrom="column">
              <wp:posOffset>-88265</wp:posOffset>
            </wp:positionH>
            <wp:positionV relativeFrom="paragraph">
              <wp:posOffset>0</wp:posOffset>
            </wp:positionV>
            <wp:extent cx="6579870" cy="901065"/>
            <wp:effectExtent l="0" t="0" r="0" b="0"/>
            <wp:wrapNone/>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9870" cy="90106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593728" behindDoc="1" locked="0" layoutInCell="1" allowOverlap="1" wp14:anchorId="0AE5B75B" wp14:editId="7777777">
            <wp:simplePos x="0" y="0"/>
            <wp:positionH relativeFrom="column">
              <wp:posOffset>-88265</wp:posOffset>
            </wp:positionH>
            <wp:positionV relativeFrom="paragraph">
              <wp:posOffset>0</wp:posOffset>
            </wp:positionV>
            <wp:extent cx="6579870" cy="901065"/>
            <wp:effectExtent l="0" t="0" r="0" b="0"/>
            <wp:wrapNone/>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9870" cy="9010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DF4E37C" wp14:textId="77777777">
      <w:pPr>
        <w:spacing w:line="200" w:lineRule="exact"/>
        <w:rPr>
          <w:sz w:val="23"/>
        </w:rPr>
      </w:pPr>
    </w:p>
    <w:p xmlns:wp14="http://schemas.microsoft.com/office/word/2010/wordml" w:rsidR="00000000" w:rsidRDefault="006356D5" w14:paraId="44FB30F8" wp14:textId="77777777">
      <w:pPr>
        <w:spacing w:line="200" w:lineRule="exact"/>
        <w:rPr>
          <w:sz w:val="23"/>
        </w:rPr>
      </w:pPr>
    </w:p>
    <w:p xmlns:wp14="http://schemas.microsoft.com/office/word/2010/wordml" w:rsidR="00000000" w:rsidRDefault="006356D5" w14:paraId="1DA6542E" wp14:textId="77777777">
      <w:pPr>
        <w:spacing w:line="200" w:lineRule="exact"/>
        <w:rPr>
          <w:sz w:val="23"/>
        </w:rPr>
      </w:pPr>
    </w:p>
    <w:p xmlns:wp14="http://schemas.microsoft.com/office/word/2010/wordml" w:rsidR="00000000" w:rsidRDefault="006356D5" w14:paraId="3041E394" wp14:textId="77777777">
      <w:pPr>
        <w:spacing w:line="200" w:lineRule="exact"/>
        <w:rPr>
          <w:sz w:val="23"/>
        </w:rPr>
      </w:pPr>
    </w:p>
    <w:p xmlns:wp14="http://schemas.microsoft.com/office/word/2010/wordml" w:rsidR="00000000" w:rsidRDefault="006356D5" w14:paraId="722B00AE" wp14:textId="77777777">
      <w:pPr>
        <w:spacing w:line="200" w:lineRule="exact"/>
        <w:rPr>
          <w:sz w:val="23"/>
        </w:rPr>
      </w:pPr>
    </w:p>
    <w:p xmlns:wp14="http://schemas.microsoft.com/office/word/2010/wordml" w:rsidR="00000000" w:rsidRDefault="006356D5" w14:paraId="42C6D796" wp14:textId="77777777">
      <w:pPr>
        <w:spacing w:line="200" w:lineRule="exact"/>
        <w:rPr>
          <w:sz w:val="23"/>
        </w:rPr>
      </w:pPr>
    </w:p>
    <w:p xmlns:wp14="http://schemas.microsoft.com/office/word/2010/wordml" w:rsidR="00000000" w:rsidRDefault="006356D5" w14:paraId="6E1831B3" wp14:textId="77777777">
      <w:pPr>
        <w:spacing w:line="200" w:lineRule="exact"/>
        <w:rPr>
          <w:sz w:val="23"/>
        </w:rPr>
      </w:pPr>
    </w:p>
    <w:p xmlns:wp14="http://schemas.microsoft.com/office/word/2010/wordml" w:rsidR="00000000" w:rsidRDefault="006356D5" w14:paraId="54E11D2A" wp14:textId="77777777">
      <w:pPr>
        <w:spacing w:line="200" w:lineRule="exact"/>
        <w:rPr>
          <w:sz w:val="23"/>
        </w:rPr>
      </w:pPr>
    </w:p>
    <w:p xmlns:wp14="http://schemas.microsoft.com/office/word/2010/wordml" w:rsidR="00000000" w:rsidRDefault="006356D5" w14:paraId="31126E5D" wp14:textId="77777777">
      <w:pPr>
        <w:spacing w:line="200" w:lineRule="exact"/>
        <w:rPr>
          <w:sz w:val="23"/>
        </w:rPr>
      </w:pPr>
    </w:p>
    <w:p xmlns:wp14="http://schemas.microsoft.com/office/word/2010/wordml" w:rsidR="00000000" w:rsidRDefault="006356D5" w14:paraId="2DE403A5" wp14:textId="77777777">
      <w:pPr>
        <w:spacing w:line="200" w:lineRule="exact"/>
        <w:rPr>
          <w:sz w:val="23"/>
        </w:rPr>
      </w:pPr>
    </w:p>
    <w:p xmlns:wp14="http://schemas.microsoft.com/office/word/2010/wordml" w:rsidR="00000000" w:rsidRDefault="006356D5" w14:paraId="62431CDC" wp14:textId="77777777">
      <w:pPr>
        <w:spacing w:line="280" w:lineRule="exact"/>
        <w:rPr>
          <w:sz w:val="23"/>
        </w:rPr>
      </w:pPr>
    </w:p>
    <w:p xmlns:wp14="http://schemas.microsoft.com/office/word/2010/wordml" w:rsidR="00000000" w:rsidRDefault="006356D5" w14:paraId="18F999B5" wp14:textId="77777777">
      <w:pPr>
        <w:spacing w:line="0" w:lineRule="atLeast"/>
        <w:jc w:val="right"/>
        <w:rPr>
          <w:sz w:val="24"/>
        </w:rPr>
      </w:pPr>
      <w:r>
        <w:rPr>
          <w:sz w:val="24"/>
        </w:rPr>
        <w:t>2</w:t>
      </w:r>
    </w:p>
    <w:p xmlns:wp14="http://schemas.microsoft.com/office/word/2010/wordml" w:rsidR="00000000" w:rsidRDefault="006356D5" w14:paraId="49E398E2" wp14:textId="77777777">
      <w:pPr>
        <w:spacing w:line="0" w:lineRule="atLeast"/>
        <w:jc w:val="right"/>
        <w:rPr>
          <w:sz w:val="24"/>
        </w:rPr>
        <w:sectPr w:rsidR="00000000">
          <w:pgSz w:w="11900" w:h="16838" w:orient="portrait"/>
          <w:pgMar w:top="717" w:right="719" w:bottom="431" w:left="980" w:header="0" w:footer="0" w:gutter="0"/>
          <w:cols w:equalWidth="0" w:space="0">
            <w:col w:w="10200"/>
          </w:cols>
          <w:docGrid w:linePitch="360"/>
        </w:sectPr>
      </w:pPr>
    </w:p>
    <w:p xmlns:wp14="http://schemas.microsoft.com/office/word/2010/wordml" w:rsidR="00000000" w:rsidRDefault="006356D5" w14:paraId="2DF53C56" wp14:textId="77777777">
      <w:pPr>
        <w:spacing w:line="200" w:lineRule="exact"/>
        <w:rPr>
          <w:rFonts w:ascii="Times New Roman" w:hAnsi="Times New Roman" w:eastAsia="Times New Roman"/>
        </w:rPr>
      </w:pPr>
      <w:bookmarkStart w:name="page3" w:id="2"/>
      <w:bookmarkEnd w:id="2"/>
      <w:r>
        <w:rPr>
          <w:noProof/>
          <w:sz w:val="24"/>
        </w:rPr>
        <w:drawing>
          <wp:anchor xmlns:wp14="http://schemas.microsoft.com/office/word/2010/wordprocessingDrawing" distT="0" distB="0" distL="114300" distR="114300" simplePos="0" relativeHeight="251594752" behindDoc="1" locked="0" layoutInCell="1" allowOverlap="1" wp14:anchorId="7E69F41D" wp14:editId="7777777">
            <wp:simplePos x="0" y="0"/>
            <wp:positionH relativeFrom="page">
              <wp:posOffset>533400</wp:posOffset>
            </wp:positionH>
            <wp:positionV relativeFrom="page">
              <wp:posOffset>457200</wp:posOffset>
            </wp:positionV>
            <wp:extent cx="6579870" cy="9058275"/>
            <wp:effectExtent l="0" t="0" r="0" b="0"/>
            <wp:wrapNone/>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9870" cy="90582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6287F21" wp14:textId="77777777">
      <w:pPr>
        <w:spacing w:line="200" w:lineRule="exact"/>
        <w:rPr>
          <w:rFonts w:ascii="Times New Roman" w:hAnsi="Times New Roman" w:eastAsia="Times New Roman"/>
        </w:rPr>
      </w:pPr>
    </w:p>
    <w:p xmlns:wp14="http://schemas.microsoft.com/office/word/2010/wordml" w:rsidR="00000000" w:rsidRDefault="006356D5" w14:paraId="5BE93A62" wp14:textId="77777777">
      <w:pPr>
        <w:spacing w:line="200" w:lineRule="exact"/>
        <w:rPr>
          <w:rFonts w:ascii="Times New Roman" w:hAnsi="Times New Roman" w:eastAsia="Times New Roman"/>
        </w:rPr>
      </w:pPr>
    </w:p>
    <w:p xmlns:wp14="http://schemas.microsoft.com/office/word/2010/wordml" w:rsidR="00000000" w:rsidRDefault="006356D5" w14:paraId="384BA73E" wp14:textId="77777777">
      <w:pPr>
        <w:spacing w:line="363" w:lineRule="exact"/>
        <w:rPr>
          <w:rFonts w:ascii="Times New Roman" w:hAnsi="Times New Roman" w:eastAsia="Times New Roman"/>
        </w:rPr>
      </w:pPr>
    </w:p>
    <w:p xmlns:wp14="http://schemas.microsoft.com/office/word/2010/wordml" w:rsidR="00000000" w:rsidRDefault="006356D5" w14:paraId="1C0150EF" wp14:textId="77777777">
      <w:pPr>
        <w:spacing w:line="0" w:lineRule="atLeast"/>
        <w:ind w:left="660"/>
        <w:rPr>
          <w:sz w:val="24"/>
        </w:rPr>
      </w:pPr>
      <w:r>
        <w:rPr>
          <w:sz w:val="24"/>
        </w:rPr>
        <w:t>Menjadi seperti berikut :</w:t>
      </w:r>
    </w:p>
    <w:p xmlns:wp14="http://schemas.microsoft.com/office/word/2010/wordml" w:rsidR="00000000" w:rsidRDefault="006356D5" w14:paraId="0D14A4AE"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595776" behindDoc="1" locked="0" layoutInCell="1" allowOverlap="1" wp14:anchorId="1D301164" wp14:editId="7777777">
            <wp:simplePos x="0" y="0"/>
            <wp:positionH relativeFrom="column">
              <wp:posOffset>413385</wp:posOffset>
            </wp:positionH>
            <wp:positionV relativeFrom="paragraph">
              <wp:posOffset>1270</wp:posOffset>
            </wp:positionV>
            <wp:extent cx="4924425" cy="1695450"/>
            <wp:effectExtent l="0" t="0" r="0"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16954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596800" behindDoc="1" locked="0" layoutInCell="1" allowOverlap="1" wp14:anchorId="37C44349" wp14:editId="7777777">
            <wp:simplePos x="0" y="0"/>
            <wp:positionH relativeFrom="column">
              <wp:posOffset>413385</wp:posOffset>
            </wp:positionH>
            <wp:positionV relativeFrom="paragraph">
              <wp:posOffset>1270</wp:posOffset>
            </wp:positionV>
            <wp:extent cx="4924425" cy="1695450"/>
            <wp:effectExtent l="0" t="0" r="0" b="0"/>
            <wp:wrapNone/>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16954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4B3F2EB" wp14:textId="77777777">
      <w:pPr>
        <w:spacing w:line="200" w:lineRule="exact"/>
        <w:rPr>
          <w:rFonts w:ascii="Times New Roman" w:hAnsi="Times New Roman" w:eastAsia="Times New Roman"/>
        </w:rPr>
      </w:pPr>
    </w:p>
    <w:p xmlns:wp14="http://schemas.microsoft.com/office/word/2010/wordml" w:rsidR="00000000" w:rsidRDefault="006356D5" w14:paraId="7D34F5C7" wp14:textId="77777777">
      <w:pPr>
        <w:spacing w:line="200" w:lineRule="exact"/>
        <w:rPr>
          <w:rFonts w:ascii="Times New Roman" w:hAnsi="Times New Roman" w:eastAsia="Times New Roman"/>
        </w:rPr>
      </w:pPr>
    </w:p>
    <w:p xmlns:wp14="http://schemas.microsoft.com/office/word/2010/wordml" w:rsidR="00000000" w:rsidRDefault="006356D5" w14:paraId="0B4020A7" wp14:textId="77777777">
      <w:pPr>
        <w:spacing w:line="200" w:lineRule="exact"/>
        <w:rPr>
          <w:rFonts w:ascii="Times New Roman" w:hAnsi="Times New Roman" w:eastAsia="Times New Roman"/>
        </w:rPr>
      </w:pPr>
    </w:p>
    <w:p xmlns:wp14="http://schemas.microsoft.com/office/word/2010/wordml" w:rsidR="00000000" w:rsidRDefault="006356D5" w14:paraId="1D7B270A" wp14:textId="77777777">
      <w:pPr>
        <w:spacing w:line="200" w:lineRule="exact"/>
        <w:rPr>
          <w:rFonts w:ascii="Times New Roman" w:hAnsi="Times New Roman" w:eastAsia="Times New Roman"/>
        </w:rPr>
      </w:pPr>
    </w:p>
    <w:p xmlns:wp14="http://schemas.microsoft.com/office/word/2010/wordml" w:rsidR="00000000" w:rsidRDefault="006356D5" w14:paraId="4F904CB7" wp14:textId="77777777">
      <w:pPr>
        <w:spacing w:line="200" w:lineRule="exact"/>
        <w:rPr>
          <w:rFonts w:ascii="Times New Roman" w:hAnsi="Times New Roman" w:eastAsia="Times New Roman"/>
        </w:rPr>
      </w:pPr>
    </w:p>
    <w:p xmlns:wp14="http://schemas.microsoft.com/office/word/2010/wordml" w:rsidR="00000000" w:rsidRDefault="006356D5" w14:paraId="06971CD3" wp14:textId="77777777">
      <w:pPr>
        <w:spacing w:line="200" w:lineRule="exact"/>
        <w:rPr>
          <w:rFonts w:ascii="Times New Roman" w:hAnsi="Times New Roman" w:eastAsia="Times New Roman"/>
        </w:rPr>
      </w:pPr>
    </w:p>
    <w:p xmlns:wp14="http://schemas.microsoft.com/office/word/2010/wordml" w:rsidR="00000000" w:rsidRDefault="006356D5" w14:paraId="2A1F701D" wp14:textId="77777777">
      <w:pPr>
        <w:spacing w:line="200" w:lineRule="exact"/>
        <w:rPr>
          <w:rFonts w:ascii="Times New Roman" w:hAnsi="Times New Roman" w:eastAsia="Times New Roman"/>
        </w:rPr>
      </w:pPr>
    </w:p>
    <w:p xmlns:wp14="http://schemas.microsoft.com/office/word/2010/wordml" w:rsidR="00000000" w:rsidRDefault="006356D5" w14:paraId="03EFCA41" wp14:textId="77777777">
      <w:pPr>
        <w:spacing w:line="200" w:lineRule="exact"/>
        <w:rPr>
          <w:rFonts w:ascii="Times New Roman" w:hAnsi="Times New Roman" w:eastAsia="Times New Roman"/>
        </w:rPr>
      </w:pPr>
    </w:p>
    <w:p xmlns:wp14="http://schemas.microsoft.com/office/word/2010/wordml" w:rsidR="00000000" w:rsidRDefault="006356D5" w14:paraId="5F96A722" wp14:textId="77777777">
      <w:pPr>
        <w:spacing w:line="200" w:lineRule="exact"/>
        <w:rPr>
          <w:rFonts w:ascii="Times New Roman" w:hAnsi="Times New Roman" w:eastAsia="Times New Roman"/>
        </w:rPr>
      </w:pPr>
    </w:p>
    <w:p xmlns:wp14="http://schemas.microsoft.com/office/word/2010/wordml" w:rsidR="00000000" w:rsidRDefault="006356D5" w14:paraId="5B95CD12" wp14:textId="77777777">
      <w:pPr>
        <w:spacing w:line="200" w:lineRule="exact"/>
        <w:rPr>
          <w:rFonts w:ascii="Times New Roman" w:hAnsi="Times New Roman" w:eastAsia="Times New Roman"/>
        </w:rPr>
      </w:pPr>
    </w:p>
    <w:p xmlns:wp14="http://schemas.microsoft.com/office/word/2010/wordml" w:rsidR="00000000" w:rsidRDefault="006356D5" w14:paraId="5220BBB2" wp14:textId="77777777">
      <w:pPr>
        <w:spacing w:line="200" w:lineRule="exact"/>
        <w:rPr>
          <w:rFonts w:ascii="Times New Roman" w:hAnsi="Times New Roman" w:eastAsia="Times New Roman"/>
        </w:rPr>
      </w:pPr>
    </w:p>
    <w:p xmlns:wp14="http://schemas.microsoft.com/office/word/2010/wordml" w:rsidR="00000000" w:rsidRDefault="006356D5" w14:paraId="13CB595B" wp14:textId="77777777">
      <w:pPr>
        <w:spacing w:line="200" w:lineRule="exact"/>
        <w:rPr>
          <w:rFonts w:ascii="Times New Roman" w:hAnsi="Times New Roman" w:eastAsia="Times New Roman"/>
        </w:rPr>
      </w:pPr>
    </w:p>
    <w:p xmlns:wp14="http://schemas.microsoft.com/office/word/2010/wordml" w:rsidR="00000000" w:rsidRDefault="006356D5" w14:paraId="6D9C8D39" wp14:textId="77777777">
      <w:pPr>
        <w:spacing w:line="249" w:lineRule="exact"/>
        <w:rPr>
          <w:rFonts w:ascii="Times New Roman" w:hAnsi="Times New Roman" w:eastAsia="Times New Roman"/>
        </w:rPr>
      </w:pPr>
    </w:p>
    <w:p xmlns:wp14="http://schemas.microsoft.com/office/word/2010/wordml" w:rsidR="00000000" w:rsidRDefault="006356D5" w14:paraId="4E136B5F" wp14:textId="77777777">
      <w:pPr>
        <w:spacing w:line="0" w:lineRule="atLeast"/>
        <w:ind w:left="660"/>
        <w:rPr>
          <w:b/>
          <w:sz w:val="24"/>
        </w:rPr>
      </w:pPr>
      <w:r>
        <w:rPr>
          <w:sz w:val="24"/>
        </w:rPr>
        <w:t xml:space="preserve">Dan file </w:t>
      </w:r>
      <w:r>
        <w:rPr>
          <w:b/>
          <w:sz w:val="24"/>
        </w:rPr>
        <w:t>autoload.php</w:t>
      </w:r>
    </w:p>
    <w:p xmlns:wp14="http://schemas.microsoft.com/office/word/2010/wordml" w:rsidR="00000000" w:rsidRDefault="006356D5" w14:paraId="6FD806C8" wp14:textId="77777777">
      <w:pPr>
        <w:spacing w:line="20" w:lineRule="exact"/>
        <w:rPr>
          <w:rFonts w:ascii="Times New Roman" w:hAnsi="Times New Roman" w:eastAsia="Times New Roman"/>
        </w:rPr>
      </w:pPr>
      <w:r>
        <w:rPr>
          <w:b/>
          <w:noProof/>
          <w:sz w:val="24"/>
        </w:rPr>
        <w:drawing>
          <wp:anchor xmlns:wp14="http://schemas.microsoft.com/office/word/2010/wordprocessingDrawing" distT="0" distB="0" distL="114300" distR="114300" simplePos="0" relativeHeight="251597824" behindDoc="1" locked="0" layoutInCell="1" allowOverlap="1" wp14:anchorId="746D29F1" wp14:editId="7777777">
            <wp:simplePos x="0" y="0"/>
            <wp:positionH relativeFrom="column">
              <wp:posOffset>422910</wp:posOffset>
            </wp:positionH>
            <wp:positionV relativeFrom="paragraph">
              <wp:posOffset>11430</wp:posOffset>
            </wp:positionV>
            <wp:extent cx="3533775" cy="1562100"/>
            <wp:effectExtent l="0" t="0" r="0" b="0"/>
            <wp:wrapNone/>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562100"/>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rPr>
        <w:drawing>
          <wp:anchor xmlns:wp14="http://schemas.microsoft.com/office/word/2010/wordprocessingDrawing" distT="0" distB="0" distL="114300" distR="114300" simplePos="0" relativeHeight="251598848" behindDoc="1" locked="0" layoutInCell="1" allowOverlap="1" wp14:anchorId="12E34BC8" wp14:editId="7777777">
            <wp:simplePos x="0" y="0"/>
            <wp:positionH relativeFrom="column">
              <wp:posOffset>422910</wp:posOffset>
            </wp:positionH>
            <wp:positionV relativeFrom="paragraph">
              <wp:posOffset>11430</wp:posOffset>
            </wp:positionV>
            <wp:extent cx="3533775" cy="1562100"/>
            <wp:effectExtent l="0" t="0" r="0" b="0"/>
            <wp:wrapNone/>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5621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75E05EE" wp14:textId="77777777">
      <w:pPr>
        <w:spacing w:line="200" w:lineRule="exact"/>
        <w:rPr>
          <w:rFonts w:ascii="Times New Roman" w:hAnsi="Times New Roman" w:eastAsia="Times New Roman"/>
        </w:rPr>
      </w:pPr>
    </w:p>
    <w:p xmlns:wp14="http://schemas.microsoft.com/office/word/2010/wordml" w:rsidR="00000000" w:rsidRDefault="006356D5" w14:paraId="2FC17F8B" wp14:textId="77777777">
      <w:pPr>
        <w:spacing w:line="200" w:lineRule="exact"/>
        <w:rPr>
          <w:rFonts w:ascii="Times New Roman" w:hAnsi="Times New Roman" w:eastAsia="Times New Roman"/>
        </w:rPr>
      </w:pPr>
    </w:p>
    <w:p xmlns:wp14="http://schemas.microsoft.com/office/word/2010/wordml" w:rsidR="00000000" w:rsidRDefault="006356D5" w14:paraId="0A4F7224" wp14:textId="77777777">
      <w:pPr>
        <w:spacing w:line="200" w:lineRule="exact"/>
        <w:rPr>
          <w:rFonts w:ascii="Times New Roman" w:hAnsi="Times New Roman" w:eastAsia="Times New Roman"/>
        </w:rPr>
      </w:pPr>
    </w:p>
    <w:p xmlns:wp14="http://schemas.microsoft.com/office/word/2010/wordml" w:rsidR="00000000" w:rsidRDefault="006356D5" w14:paraId="5AE48A43" wp14:textId="77777777">
      <w:pPr>
        <w:spacing w:line="200" w:lineRule="exact"/>
        <w:rPr>
          <w:rFonts w:ascii="Times New Roman" w:hAnsi="Times New Roman" w:eastAsia="Times New Roman"/>
        </w:rPr>
      </w:pPr>
    </w:p>
    <w:p xmlns:wp14="http://schemas.microsoft.com/office/word/2010/wordml" w:rsidR="00000000" w:rsidRDefault="006356D5" w14:paraId="50F40DEB" wp14:textId="77777777">
      <w:pPr>
        <w:spacing w:line="200" w:lineRule="exact"/>
        <w:rPr>
          <w:rFonts w:ascii="Times New Roman" w:hAnsi="Times New Roman" w:eastAsia="Times New Roman"/>
        </w:rPr>
      </w:pPr>
    </w:p>
    <w:p xmlns:wp14="http://schemas.microsoft.com/office/word/2010/wordml" w:rsidR="00000000" w:rsidRDefault="006356D5" w14:paraId="77A52294" wp14:textId="77777777">
      <w:pPr>
        <w:spacing w:line="200" w:lineRule="exact"/>
        <w:rPr>
          <w:rFonts w:ascii="Times New Roman" w:hAnsi="Times New Roman" w:eastAsia="Times New Roman"/>
        </w:rPr>
      </w:pPr>
    </w:p>
    <w:p xmlns:wp14="http://schemas.microsoft.com/office/word/2010/wordml" w:rsidR="00000000" w:rsidRDefault="006356D5" w14:paraId="007DCDA8" wp14:textId="77777777">
      <w:pPr>
        <w:spacing w:line="200" w:lineRule="exact"/>
        <w:rPr>
          <w:rFonts w:ascii="Times New Roman" w:hAnsi="Times New Roman" w:eastAsia="Times New Roman"/>
        </w:rPr>
      </w:pPr>
    </w:p>
    <w:p xmlns:wp14="http://schemas.microsoft.com/office/word/2010/wordml" w:rsidR="00000000" w:rsidRDefault="006356D5" w14:paraId="450EA2D7" wp14:textId="77777777">
      <w:pPr>
        <w:spacing w:line="200" w:lineRule="exact"/>
        <w:rPr>
          <w:rFonts w:ascii="Times New Roman" w:hAnsi="Times New Roman" w:eastAsia="Times New Roman"/>
        </w:rPr>
      </w:pPr>
    </w:p>
    <w:p xmlns:wp14="http://schemas.microsoft.com/office/word/2010/wordml" w:rsidR="00000000" w:rsidRDefault="006356D5" w14:paraId="3DD355C9" wp14:textId="77777777">
      <w:pPr>
        <w:spacing w:line="200" w:lineRule="exact"/>
        <w:rPr>
          <w:rFonts w:ascii="Times New Roman" w:hAnsi="Times New Roman" w:eastAsia="Times New Roman"/>
        </w:rPr>
      </w:pPr>
    </w:p>
    <w:p xmlns:wp14="http://schemas.microsoft.com/office/word/2010/wordml" w:rsidR="00000000" w:rsidRDefault="006356D5" w14:paraId="1A81F0B1" wp14:textId="77777777">
      <w:pPr>
        <w:spacing w:line="200" w:lineRule="exact"/>
        <w:rPr>
          <w:rFonts w:ascii="Times New Roman" w:hAnsi="Times New Roman" w:eastAsia="Times New Roman"/>
        </w:rPr>
      </w:pPr>
    </w:p>
    <w:p xmlns:wp14="http://schemas.microsoft.com/office/word/2010/wordml" w:rsidR="00000000" w:rsidRDefault="006356D5" w14:paraId="717AAFBA" wp14:textId="77777777">
      <w:pPr>
        <w:spacing w:line="200" w:lineRule="exact"/>
        <w:rPr>
          <w:rFonts w:ascii="Times New Roman" w:hAnsi="Times New Roman" w:eastAsia="Times New Roman"/>
        </w:rPr>
      </w:pPr>
    </w:p>
    <w:p xmlns:wp14="http://schemas.microsoft.com/office/word/2010/wordml" w:rsidR="00000000" w:rsidRDefault="006356D5" w14:paraId="56EE48EE" wp14:textId="77777777">
      <w:pPr>
        <w:spacing w:line="272" w:lineRule="exact"/>
        <w:rPr>
          <w:rFonts w:ascii="Times New Roman" w:hAnsi="Times New Roman" w:eastAsia="Times New Roman"/>
        </w:rPr>
      </w:pPr>
    </w:p>
    <w:p xmlns:wp14="http://schemas.microsoft.com/office/word/2010/wordml" w:rsidR="00000000" w:rsidRDefault="006356D5" w14:paraId="2BD55F7A" wp14:textId="77777777">
      <w:pPr>
        <w:spacing w:line="0" w:lineRule="atLeast"/>
        <w:ind w:left="660"/>
        <w:rPr>
          <w:sz w:val="24"/>
        </w:rPr>
      </w:pPr>
      <w:r>
        <w:rPr>
          <w:sz w:val="24"/>
        </w:rPr>
        <w:t>Menjadi</w:t>
      </w:r>
    </w:p>
    <w:p xmlns:wp14="http://schemas.microsoft.com/office/word/2010/wordml" w:rsidR="00000000" w:rsidRDefault="006356D5" w14:paraId="372BBE09"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599872" behindDoc="1" locked="0" layoutInCell="1" allowOverlap="1" wp14:anchorId="62CC98FE" wp14:editId="7777777">
            <wp:simplePos x="0" y="0"/>
            <wp:positionH relativeFrom="column">
              <wp:posOffset>413385</wp:posOffset>
            </wp:positionH>
            <wp:positionV relativeFrom="paragraph">
              <wp:posOffset>635</wp:posOffset>
            </wp:positionV>
            <wp:extent cx="4200525" cy="1695450"/>
            <wp:effectExtent l="0" t="0" r="0" b="0"/>
            <wp:wrapNone/>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16954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00896" behindDoc="1" locked="0" layoutInCell="1" allowOverlap="1" wp14:anchorId="1CA9F0EC" wp14:editId="7777777">
            <wp:simplePos x="0" y="0"/>
            <wp:positionH relativeFrom="column">
              <wp:posOffset>413385</wp:posOffset>
            </wp:positionH>
            <wp:positionV relativeFrom="paragraph">
              <wp:posOffset>635</wp:posOffset>
            </wp:positionV>
            <wp:extent cx="4200525" cy="1695450"/>
            <wp:effectExtent l="0" t="0" r="0" b="0"/>
            <wp:wrapNone/>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6954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908EB2C" wp14:textId="77777777">
      <w:pPr>
        <w:spacing w:line="200" w:lineRule="exact"/>
        <w:rPr>
          <w:rFonts w:ascii="Times New Roman" w:hAnsi="Times New Roman" w:eastAsia="Times New Roman"/>
        </w:rPr>
      </w:pPr>
    </w:p>
    <w:p xmlns:wp14="http://schemas.microsoft.com/office/word/2010/wordml" w:rsidR="00000000" w:rsidRDefault="006356D5" w14:paraId="121FD38A" wp14:textId="77777777">
      <w:pPr>
        <w:spacing w:line="200" w:lineRule="exact"/>
        <w:rPr>
          <w:rFonts w:ascii="Times New Roman" w:hAnsi="Times New Roman" w:eastAsia="Times New Roman"/>
        </w:rPr>
      </w:pPr>
    </w:p>
    <w:p xmlns:wp14="http://schemas.microsoft.com/office/word/2010/wordml" w:rsidR="00000000" w:rsidRDefault="006356D5" w14:paraId="1FE2DD96" wp14:textId="77777777">
      <w:pPr>
        <w:spacing w:line="200" w:lineRule="exact"/>
        <w:rPr>
          <w:rFonts w:ascii="Times New Roman" w:hAnsi="Times New Roman" w:eastAsia="Times New Roman"/>
        </w:rPr>
      </w:pPr>
    </w:p>
    <w:p xmlns:wp14="http://schemas.microsoft.com/office/word/2010/wordml" w:rsidR="00000000" w:rsidRDefault="006356D5" w14:paraId="27357532" wp14:textId="77777777">
      <w:pPr>
        <w:spacing w:line="200" w:lineRule="exact"/>
        <w:rPr>
          <w:rFonts w:ascii="Times New Roman" w:hAnsi="Times New Roman" w:eastAsia="Times New Roman"/>
        </w:rPr>
      </w:pPr>
    </w:p>
    <w:p xmlns:wp14="http://schemas.microsoft.com/office/word/2010/wordml" w:rsidR="00000000" w:rsidRDefault="006356D5" w14:paraId="07F023C8" wp14:textId="77777777">
      <w:pPr>
        <w:spacing w:line="200" w:lineRule="exact"/>
        <w:rPr>
          <w:rFonts w:ascii="Times New Roman" w:hAnsi="Times New Roman" w:eastAsia="Times New Roman"/>
        </w:rPr>
      </w:pPr>
    </w:p>
    <w:p xmlns:wp14="http://schemas.microsoft.com/office/word/2010/wordml" w:rsidR="00000000" w:rsidRDefault="006356D5" w14:paraId="4BDB5498" wp14:textId="77777777">
      <w:pPr>
        <w:spacing w:line="200" w:lineRule="exact"/>
        <w:rPr>
          <w:rFonts w:ascii="Times New Roman" w:hAnsi="Times New Roman" w:eastAsia="Times New Roman"/>
        </w:rPr>
      </w:pPr>
    </w:p>
    <w:p xmlns:wp14="http://schemas.microsoft.com/office/word/2010/wordml" w:rsidR="00000000" w:rsidRDefault="006356D5" w14:paraId="2916C19D" wp14:textId="77777777">
      <w:pPr>
        <w:spacing w:line="200" w:lineRule="exact"/>
        <w:rPr>
          <w:rFonts w:ascii="Times New Roman" w:hAnsi="Times New Roman" w:eastAsia="Times New Roman"/>
        </w:rPr>
      </w:pPr>
    </w:p>
    <w:p xmlns:wp14="http://schemas.microsoft.com/office/word/2010/wordml" w:rsidR="00000000" w:rsidRDefault="006356D5" w14:paraId="74869460" wp14:textId="77777777">
      <w:pPr>
        <w:spacing w:line="200" w:lineRule="exact"/>
        <w:rPr>
          <w:rFonts w:ascii="Times New Roman" w:hAnsi="Times New Roman" w:eastAsia="Times New Roman"/>
        </w:rPr>
      </w:pPr>
    </w:p>
    <w:p xmlns:wp14="http://schemas.microsoft.com/office/word/2010/wordml" w:rsidR="00000000" w:rsidRDefault="006356D5" w14:paraId="187F57B8" wp14:textId="77777777">
      <w:pPr>
        <w:spacing w:line="200" w:lineRule="exact"/>
        <w:rPr>
          <w:rFonts w:ascii="Times New Roman" w:hAnsi="Times New Roman" w:eastAsia="Times New Roman"/>
        </w:rPr>
      </w:pPr>
    </w:p>
    <w:p xmlns:wp14="http://schemas.microsoft.com/office/word/2010/wordml" w:rsidR="00000000" w:rsidRDefault="006356D5" w14:paraId="54738AF4" wp14:textId="77777777">
      <w:pPr>
        <w:spacing w:line="200" w:lineRule="exact"/>
        <w:rPr>
          <w:rFonts w:ascii="Times New Roman" w:hAnsi="Times New Roman" w:eastAsia="Times New Roman"/>
        </w:rPr>
      </w:pPr>
    </w:p>
    <w:p xmlns:wp14="http://schemas.microsoft.com/office/word/2010/wordml" w:rsidR="00000000" w:rsidRDefault="006356D5" w14:paraId="46ABBD8F" wp14:textId="77777777">
      <w:pPr>
        <w:spacing w:line="200" w:lineRule="exact"/>
        <w:rPr>
          <w:rFonts w:ascii="Times New Roman" w:hAnsi="Times New Roman" w:eastAsia="Times New Roman"/>
        </w:rPr>
      </w:pPr>
    </w:p>
    <w:p xmlns:wp14="http://schemas.microsoft.com/office/word/2010/wordml" w:rsidR="00000000" w:rsidRDefault="006356D5" w14:paraId="06BBA33E" wp14:textId="77777777">
      <w:pPr>
        <w:spacing w:line="200" w:lineRule="exact"/>
        <w:rPr>
          <w:rFonts w:ascii="Times New Roman" w:hAnsi="Times New Roman" w:eastAsia="Times New Roman"/>
        </w:rPr>
      </w:pPr>
    </w:p>
    <w:p xmlns:wp14="http://schemas.microsoft.com/office/word/2010/wordml" w:rsidR="00000000" w:rsidRDefault="006356D5" w14:paraId="464FCBC1" wp14:textId="77777777">
      <w:pPr>
        <w:spacing w:line="250" w:lineRule="exact"/>
        <w:rPr>
          <w:rFonts w:ascii="Times New Roman" w:hAnsi="Times New Roman" w:eastAsia="Times New Roman"/>
        </w:rPr>
      </w:pPr>
    </w:p>
    <w:p xmlns:wp14="http://schemas.microsoft.com/office/word/2010/wordml" w:rsidR="00000000" w:rsidRDefault="006356D5" w14:paraId="658B1D18" wp14:textId="77777777">
      <w:pPr>
        <w:spacing w:line="0" w:lineRule="atLeast"/>
        <w:ind w:left="660"/>
        <w:rPr>
          <w:sz w:val="24"/>
        </w:rPr>
      </w:pPr>
      <w:r>
        <w:rPr>
          <w:sz w:val="24"/>
        </w:rPr>
        <w:t>Dan database.php seperti berikut:</w:t>
      </w:r>
    </w:p>
    <w:p xmlns:wp14="http://schemas.microsoft.com/office/word/2010/wordml" w:rsidR="00000000" w:rsidRDefault="006356D5" w14:paraId="51B7D709"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01920" behindDoc="1" locked="0" layoutInCell="1" allowOverlap="1" wp14:anchorId="308710F2" wp14:editId="7777777">
            <wp:simplePos x="0" y="0"/>
            <wp:positionH relativeFrom="column">
              <wp:posOffset>-380365</wp:posOffset>
            </wp:positionH>
            <wp:positionV relativeFrom="paragraph">
              <wp:posOffset>635</wp:posOffset>
            </wp:positionV>
            <wp:extent cx="6579870" cy="2272030"/>
            <wp:effectExtent l="0" t="0" r="0" b="0"/>
            <wp:wrapNone/>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9870" cy="227203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02944" behindDoc="1" locked="0" layoutInCell="1" allowOverlap="1" wp14:anchorId="115B22B3" wp14:editId="7777777">
            <wp:simplePos x="0" y="0"/>
            <wp:positionH relativeFrom="column">
              <wp:posOffset>-380365</wp:posOffset>
            </wp:positionH>
            <wp:positionV relativeFrom="paragraph">
              <wp:posOffset>635</wp:posOffset>
            </wp:positionV>
            <wp:extent cx="6579870" cy="2272030"/>
            <wp:effectExtent l="0" t="0" r="0" b="0"/>
            <wp:wrapNone/>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9870" cy="22720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C8C6B09" wp14:textId="77777777">
      <w:pPr>
        <w:spacing w:line="200" w:lineRule="exact"/>
        <w:rPr>
          <w:rFonts w:ascii="Times New Roman" w:hAnsi="Times New Roman" w:eastAsia="Times New Roman"/>
        </w:rPr>
      </w:pPr>
    </w:p>
    <w:p xmlns:wp14="http://schemas.microsoft.com/office/word/2010/wordml" w:rsidR="00000000" w:rsidRDefault="006356D5" w14:paraId="3382A365" wp14:textId="77777777">
      <w:pPr>
        <w:spacing w:line="200" w:lineRule="exact"/>
        <w:rPr>
          <w:rFonts w:ascii="Times New Roman" w:hAnsi="Times New Roman" w:eastAsia="Times New Roman"/>
        </w:rPr>
      </w:pPr>
    </w:p>
    <w:p xmlns:wp14="http://schemas.microsoft.com/office/word/2010/wordml" w:rsidR="00000000" w:rsidRDefault="006356D5" w14:paraId="5C71F136" wp14:textId="77777777">
      <w:pPr>
        <w:spacing w:line="200" w:lineRule="exact"/>
        <w:rPr>
          <w:rFonts w:ascii="Times New Roman" w:hAnsi="Times New Roman" w:eastAsia="Times New Roman"/>
        </w:rPr>
      </w:pPr>
    </w:p>
    <w:p xmlns:wp14="http://schemas.microsoft.com/office/word/2010/wordml" w:rsidR="00000000" w:rsidRDefault="006356D5" w14:paraId="62199465" wp14:textId="77777777">
      <w:pPr>
        <w:spacing w:line="200" w:lineRule="exact"/>
        <w:rPr>
          <w:rFonts w:ascii="Times New Roman" w:hAnsi="Times New Roman" w:eastAsia="Times New Roman"/>
        </w:rPr>
      </w:pPr>
    </w:p>
    <w:p xmlns:wp14="http://schemas.microsoft.com/office/word/2010/wordml" w:rsidR="00000000" w:rsidRDefault="006356D5" w14:paraId="0DA123B1" wp14:textId="77777777">
      <w:pPr>
        <w:spacing w:line="200" w:lineRule="exact"/>
        <w:rPr>
          <w:rFonts w:ascii="Times New Roman" w:hAnsi="Times New Roman" w:eastAsia="Times New Roman"/>
        </w:rPr>
      </w:pPr>
    </w:p>
    <w:p xmlns:wp14="http://schemas.microsoft.com/office/word/2010/wordml" w:rsidR="00000000" w:rsidRDefault="006356D5" w14:paraId="4C4CEA3D" wp14:textId="77777777">
      <w:pPr>
        <w:spacing w:line="200" w:lineRule="exact"/>
        <w:rPr>
          <w:rFonts w:ascii="Times New Roman" w:hAnsi="Times New Roman" w:eastAsia="Times New Roman"/>
        </w:rPr>
      </w:pPr>
    </w:p>
    <w:p xmlns:wp14="http://schemas.microsoft.com/office/word/2010/wordml" w:rsidR="00000000" w:rsidRDefault="006356D5" w14:paraId="50895670" wp14:textId="77777777">
      <w:pPr>
        <w:spacing w:line="200" w:lineRule="exact"/>
        <w:rPr>
          <w:rFonts w:ascii="Times New Roman" w:hAnsi="Times New Roman" w:eastAsia="Times New Roman"/>
        </w:rPr>
      </w:pPr>
    </w:p>
    <w:p xmlns:wp14="http://schemas.microsoft.com/office/word/2010/wordml" w:rsidR="00000000" w:rsidRDefault="006356D5" w14:paraId="38C1F859" wp14:textId="77777777">
      <w:pPr>
        <w:spacing w:line="200" w:lineRule="exact"/>
        <w:rPr>
          <w:rFonts w:ascii="Times New Roman" w:hAnsi="Times New Roman" w:eastAsia="Times New Roman"/>
        </w:rPr>
      </w:pPr>
    </w:p>
    <w:p xmlns:wp14="http://schemas.microsoft.com/office/word/2010/wordml" w:rsidR="00000000" w:rsidRDefault="006356D5" w14:paraId="0C8FE7CE" wp14:textId="77777777">
      <w:pPr>
        <w:spacing w:line="200" w:lineRule="exact"/>
        <w:rPr>
          <w:rFonts w:ascii="Times New Roman" w:hAnsi="Times New Roman" w:eastAsia="Times New Roman"/>
        </w:rPr>
      </w:pPr>
    </w:p>
    <w:p xmlns:wp14="http://schemas.microsoft.com/office/word/2010/wordml" w:rsidR="00000000" w:rsidRDefault="006356D5" w14:paraId="41004F19" wp14:textId="77777777">
      <w:pPr>
        <w:spacing w:line="200" w:lineRule="exact"/>
        <w:rPr>
          <w:rFonts w:ascii="Times New Roman" w:hAnsi="Times New Roman" w:eastAsia="Times New Roman"/>
        </w:rPr>
      </w:pPr>
    </w:p>
    <w:p xmlns:wp14="http://schemas.microsoft.com/office/word/2010/wordml" w:rsidR="00000000" w:rsidRDefault="006356D5" w14:paraId="67C0C651" wp14:textId="77777777">
      <w:pPr>
        <w:spacing w:line="200" w:lineRule="exact"/>
        <w:rPr>
          <w:rFonts w:ascii="Times New Roman" w:hAnsi="Times New Roman" w:eastAsia="Times New Roman"/>
        </w:rPr>
      </w:pPr>
    </w:p>
    <w:p xmlns:wp14="http://schemas.microsoft.com/office/word/2010/wordml" w:rsidR="00000000" w:rsidRDefault="006356D5" w14:paraId="308D56CC" wp14:textId="77777777">
      <w:pPr>
        <w:spacing w:line="200" w:lineRule="exact"/>
        <w:rPr>
          <w:rFonts w:ascii="Times New Roman" w:hAnsi="Times New Roman" w:eastAsia="Times New Roman"/>
        </w:rPr>
      </w:pPr>
    </w:p>
    <w:p xmlns:wp14="http://schemas.microsoft.com/office/word/2010/wordml" w:rsidR="00000000" w:rsidRDefault="006356D5" w14:paraId="797E50C6" wp14:textId="77777777">
      <w:pPr>
        <w:spacing w:line="200" w:lineRule="exact"/>
        <w:rPr>
          <w:rFonts w:ascii="Times New Roman" w:hAnsi="Times New Roman" w:eastAsia="Times New Roman"/>
        </w:rPr>
      </w:pPr>
    </w:p>
    <w:p xmlns:wp14="http://schemas.microsoft.com/office/word/2010/wordml" w:rsidR="00000000" w:rsidRDefault="006356D5" w14:paraId="7B04FA47" wp14:textId="77777777">
      <w:pPr>
        <w:spacing w:line="200" w:lineRule="exact"/>
        <w:rPr>
          <w:rFonts w:ascii="Times New Roman" w:hAnsi="Times New Roman" w:eastAsia="Times New Roman"/>
        </w:rPr>
      </w:pPr>
    </w:p>
    <w:p xmlns:wp14="http://schemas.microsoft.com/office/word/2010/wordml" w:rsidR="00000000" w:rsidRDefault="006356D5" w14:paraId="568C698B" wp14:textId="77777777">
      <w:pPr>
        <w:spacing w:line="200" w:lineRule="exact"/>
        <w:rPr>
          <w:rFonts w:ascii="Times New Roman" w:hAnsi="Times New Roman" w:eastAsia="Times New Roman"/>
        </w:rPr>
      </w:pPr>
    </w:p>
    <w:p xmlns:wp14="http://schemas.microsoft.com/office/word/2010/wordml" w:rsidR="00000000" w:rsidRDefault="006356D5" w14:paraId="1A939487" wp14:textId="77777777">
      <w:pPr>
        <w:spacing w:line="200" w:lineRule="exact"/>
        <w:rPr>
          <w:rFonts w:ascii="Times New Roman" w:hAnsi="Times New Roman" w:eastAsia="Times New Roman"/>
        </w:rPr>
      </w:pPr>
    </w:p>
    <w:p xmlns:wp14="http://schemas.microsoft.com/office/word/2010/wordml" w:rsidR="00000000" w:rsidRDefault="006356D5" w14:paraId="6AA258D8" wp14:textId="77777777">
      <w:pPr>
        <w:spacing w:line="200" w:lineRule="exact"/>
        <w:rPr>
          <w:rFonts w:ascii="Times New Roman" w:hAnsi="Times New Roman" w:eastAsia="Times New Roman"/>
        </w:rPr>
      </w:pPr>
    </w:p>
    <w:p xmlns:wp14="http://schemas.microsoft.com/office/word/2010/wordml" w:rsidR="00000000" w:rsidRDefault="006356D5" w14:paraId="6FFBD3EC" wp14:textId="77777777">
      <w:pPr>
        <w:spacing w:line="200" w:lineRule="exact"/>
        <w:rPr>
          <w:rFonts w:ascii="Times New Roman" w:hAnsi="Times New Roman" w:eastAsia="Times New Roman"/>
        </w:rPr>
      </w:pPr>
    </w:p>
    <w:p xmlns:wp14="http://schemas.microsoft.com/office/word/2010/wordml" w:rsidR="00000000" w:rsidRDefault="006356D5" w14:paraId="30DCCCAD" wp14:textId="77777777">
      <w:pPr>
        <w:spacing w:line="200" w:lineRule="exact"/>
        <w:rPr>
          <w:rFonts w:ascii="Times New Roman" w:hAnsi="Times New Roman" w:eastAsia="Times New Roman"/>
        </w:rPr>
      </w:pPr>
    </w:p>
    <w:p xmlns:wp14="http://schemas.microsoft.com/office/word/2010/wordml" w:rsidR="00000000" w:rsidRDefault="006356D5" w14:paraId="36AF6883" wp14:textId="77777777">
      <w:pPr>
        <w:spacing w:line="324" w:lineRule="exact"/>
        <w:rPr>
          <w:rFonts w:ascii="Times New Roman" w:hAnsi="Times New Roman" w:eastAsia="Times New Roman"/>
        </w:rPr>
      </w:pPr>
    </w:p>
    <w:p xmlns:wp14="http://schemas.microsoft.com/office/word/2010/wordml" w:rsidR="00000000" w:rsidRDefault="006356D5" w14:paraId="5FCD5EC4" wp14:textId="77777777">
      <w:pPr>
        <w:spacing w:line="0" w:lineRule="atLeast"/>
        <w:jc w:val="right"/>
        <w:rPr>
          <w:sz w:val="24"/>
        </w:rPr>
      </w:pPr>
      <w:r>
        <w:rPr>
          <w:sz w:val="24"/>
        </w:rPr>
        <w:t>3</w:t>
      </w:r>
    </w:p>
    <w:p xmlns:wp14="http://schemas.microsoft.com/office/word/2010/wordml" w:rsidR="00000000" w:rsidRDefault="006356D5" w14:paraId="54C529ED" wp14:textId="77777777">
      <w:pPr>
        <w:spacing w:line="0" w:lineRule="atLeast"/>
        <w:jc w:val="right"/>
        <w:rPr>
          <w:sz w:val="24"/>
        </w:rPr>
        <w:sectPr w:rsidR="00000000">
          <w:pgSz w:w="11900" w:h="16838" w:orient="portrait"/>
          <w:pgMar w:top="1440" w:right="719" w:bottom="431" w:left="1440" w:header="0" w:footer="0" w:gutter="0"/>
          <w:cols w:equalWidth="0" w:space="0">
            <w:col w:w="9740"/>
          </w:cols>
          <w:docGrid w:linePitch="360"/>
        </w:sectPr>
      </w:pPr>
    </w:p>
    <w:p xmlns:wp14="http://schemas.microsoft.com/office/word/2010/wordml" w:rsidR="00000000" w:rsidRDefault="006356D5" w14:paraId="303C664C" wp14:textId="77777777">
      <w:pPr>
        <w:numPr>
          <w:ilvl w:val="0"/>
          <w:numId w:val="3"/>
        </w:numPr>
        <w:tabs>
          <w:tab w:val="left" w:pos="746"/>
        </w:tabs>
        <w:spacing w:line="218" w:lineRule="auto"/>
        <w:ind w:left="746" w:right="340" w:hanging="746"/>
        <w:rPr>
          <w:sz w:val="24"/>
        </w:rPr>
      </w:pPr>
      <w:bookmarkStart w:name="page4" w:id="3"/>
      <w:bookmarkEnd w:id="3"/>
      <w:r>
        <w:rPr>
          <w:noProof/>
          <w:sz w:val="24"/>
        </w:rPr>
        <mc:AlternateContent>
          <mc:Choice Requires="wps">
            <w:drawing>
              <wp:anchor xmlns:wp14="http://schemas.microsoft.com/office/word/2010/wordprocessingDrawing" distT="0" distB="0" distL="114300" distR="114300" simplePos="0" relativeHeight="251603968" behindDoc="1" locked="0" layoutInCell="1" allowOverlap="1" wp14:anchorId="396B1001" wp14:editId="7777777">
                <wp:simplePos x="0" y="0"/>
                <wp:positionH relativeFrom="page">
                  <wp:posOffset>1259205</wp:posOffset>
                </wp:positionH>
                <wp:positionV relativeFrom="page">
                  <wp:posOffset>457200</wp:posOffset>
                </wp:positionV>
                <wp:extent cx="0" cy="8112760"/>
                <wp:effectExtent l="11430" t="9525" r="7620" b="12065"/>
                <wp:wrapNone/>
                <wp:docPr id="2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276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AD08673">
              <v:line id="Line 24"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99.15pt,36pt" to="99.15pt,674.8pt" w14:anchorId="355AE1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604992" behindDoc="1" locked="0" layoutInCell="1" allowOverlap="1" wp14:anchorId="6FC0F978" wp14:editId="7777777">
                <wp:simplePos x="0" y="0"/>
                <wp:positionH relativeFrom="page">
                  <wp:posOffset>533400</wp:posOffset>
                </wp:positionH>
                <wp:positionV relativeFrom="page">
                  <wp:posOffset>459740</wp:posOffset>
                </wp:positionV>
                <wp:extent cx="6579870" cy="0"/>
                <wp:effectExtent l="9525" t="12065" r="11430" b="6985"/>
                <wp:wrapNone/>
                <wp:docPr id="2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D69B08A">
              <v:line id="Line 25"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42pt,36.2pt" to="560.1pt,36.2pt" w14:anchorId="05537F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606016" behindDoc="1" locked="0" layoutInCell="1" allowOverlap="1" wp14:anchorId="67BDD1FC" wp14:editId="7777777">
                <wp:simplePos x="0" y="0"/>
                <wp:positionH relativeFrom="page">
                  <wp:posOffset>533400</wp:posOffset>
                </wp:positionH>
                <wp:positionV relativeFrom="page">
                  <wp:posOffset>4939030</wp:posOffset>
                </wp:positionV>
                <wp:extent cx="6579870" cy="0"/>
                <wp:effectExtent l="9525" t="5080" r="11430" b="13970"/>
                <wp:wrapNone/>
                <wp:docPr id="2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874ADF9">
              <v:line id="Line 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pt,388.9pt" to="560.1pt,388.9pt" w14:anchorId="79624D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607040" behindDoc="1" locked="0" layoutInCell="1" allowOverlap="1" wp14:anchorId="704E9BEE" wp14:editId="7777777">
                <wp:simplePos x="0" y="0"/>
                <wp:positionH relativeFrom="page">
                  <wp:posOffset>536575</wp:posOffset>
                </wp:positionH>
                <wp:positionV relativeFrom="page">
                  <wp:posOffset>457200</wp:posOffset>
                </wp:positionV>
                <wp:extent cx="0" cy="8112760"/>
                <wp:effectExtent l="12700" t="9525" r="6350" b="12065"/>
                <wp:wrapNone/>
                <wp:docPr id="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27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EC707FA">
              <v:line id="Line 27"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25pt,36pt" to="42.25pt,674.8pt" w14:anchorId="118672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608064" behindDoc="1" locked="0" layoutInCell="1" allowOverlap="1" wp14:anchorId="549530F9" wp14:editId="7777777">
                <wp:simplePos x="0" y="0"/>
                <wp:positionH relativeFrom="page">
                  <wp:posOffset>533400</wp:posOffset>
                </wp:positionH>
                <wp:positionV relativeFrom="page">
                  <wp:posOffset>8566785</wp:posOffset>
                </wp:positionV>
                <wp:extent cx="6579870" cy="0"/>
                <wp:effectExtent l="9525" t="13335" r="11430" b="5715"/>
                <wp:wrapNone/>
                <wp:docPr id="2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C44E822">
              <v:line id="Line 28"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pt,674.55pt" to="560.1pt,674.55pt" w14:anchorId="17E2F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609088" behindDoc="1" locked="0" layoutInCell="1" allowOverlap="1" wp14:anchorId="51F28C1B" wp14:editId="7777777">
                <wp:simplePos x="0" y="0"/>
                <wp:positionH relativeFrom="page">
                  <wp:posOffset>7110095</wp:posOffset>
                </wp:positionH>
                <wp:positionV relativeFrom="page">
                  <wp:posOffset>457200</wp:posOffset>
                </wp:positionV>
                <wp:extent cx="0" cy="8112760"/>
                <wp:effectExtent l="13970" t="9525" r="5080" b="12065"/>
                <wp:wrapNone/>
                <wp:docPr id="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276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D8995C4">
              <v:line id="Line 29"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59.85pt,36pt" to="559.85pt,674.8pt" w14:anchorId="6D1D1A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">
                <w10:wrap anchorx="page" anchory="page"/>
              </v:line>
            </w:pict>
          </mc:Fallback>
        </mc:AlternateContent>
      </w:r>
      <w:r>
        <w:rPr>
          <w:sz w:val="24"/>
        </w:rPr>
        <w:t xml:space="preserve">Selanjutnya buatlah database </w:t>
      </w:r>
      <w:r>
        <w:rPr>
          <w:b/>
          <w:sz w:val="24"/>
        </w:rPr>
        <w:t>rest_</w:t>
      </w:r>
      <w:r>
        <w:rPr>
          <w:b/>
          <w:sz w:val="24"/>
        </w:rPr>
        <w:t>server</w:t>
      </w:r>
      <w:r>
        <w:rPr>
          <w:sz w:val="24"/>
        </w:rPr>
        <w:t xml:space="preserve"> pada phpmyadmin dan masukkan data dummy. Untuk data dummy dapat dibuat sebagai berikut:</w:t>
      </w:r>
    </w:p>
    <w:p xmlns:wp14="http://schemas.microsoft.com/office/word/2010/wordml" w:rsidR="00000000" w:rsidRDefault="006356D5" w14:paraId="1C0157D6" wp14:textId="77777777">
      <w:pPr>
        <w:spacing w:line="334" w:lineRule="exact"/>
        <w:rPr>
          <w:rFonts w:ascii="Times New Roman" w:hAnsi="Times New Roman" w:eastAsia="Times New Roman"/>
        </w:rPr>
      </w:pPr>
    </w:p>
    <w:p xmlns:wp14="http://schemas.microsoft.com/office/word/2010/wordml" w:rsidR="00000000" w:rsidRDefault="006356D5" w14:paraId="7D7BD2C2" wp14:textId="77777777">
      <w:pPr>
        <w:spacing w:line="0" w:lineRule="atLeast"/>
        <w:ind w:right="4714"/>
        <w:jc w:val="center"/>
        <w:rPr>
          <w:rFonts w:ascii="Consolas" w:hAnsi="Consolas" w:eastAsia="Consolas"/>
          <w:color w:val="000000"/>
          <w:sz w:val="21"/>
        </w:rPr>
      </w:pPr>
      <w:r>
        <w:rPr>
          <w:rFonts w:ascii="Consolas" w:hAnsi="Consolas" w:eastAsia="Consolas"/>
          <w:color w:val="0000FF"/>
          <w:sz w:val="21"/>
        </w:rPr>
        <w:t xml:space="preserve">CREATE TABLE </w:t>
      </w:r>
      <w:r>
        <w:rPr>
          <w:rFonts w:ascii="Consolas" w:hAnsi="Consolas" w:eastAsia="Consolas"/>
          <w:color w:val="A31515"/>
          <w:sz w:val="21"/>
        </w:rPr>
        <w:t>`mahasiswa`</w:t>
      </w:r>
      <w:r>
        <w:rPr>
          <w:rFonts w:ascii="Consolas" w:hAnsi="Consolas" w:eastAsia="Consolas"/>
          <w:color w:val="0000FF"/>
          <w:sz w:val="21"/>
        </w:rPr>
        <w:t xml:space="preserve"> </w:t>
      </w:r>
      <w:r>
        <w:rPr>
          <w:rFonts w:ascii="Consolas" w:hAnsi="Consolas" w:eastAsia="Consolas"/>
          <w:color w:val="000000"/>
          <w:sz w:val="21"/>
        </w:rPr>
        <w:t>(</w:t>
      </w:r>
    </w:p>
    <w:p xmlns:wp14="http://schemas.microsoft.com/office/word/2010/wordml" w:rsidR="00000000" w:rsidRDefault="006356D5" w14:paraId="3691E7B2" wp14:textId="77777777">
      <w:pPr>
        <w:spacing w:line="37" w:lineRule="exact"/>
        <w:rPr>
          <w:rFonts w:ascii="Times New Roman" w:hAnsi="Times New Roman" w:eastAsia="Times New Roman"/>
        </w:rPr>
      </w:pPr>
    </w:p>
    <w:p xmlns:wp14="http://schemas.microsoft.com/office/word/2010/wordml" w:rsidR="00000000" w:rsidRDefault="006356D5" w14:paraId="627FEAB8" wp14:textId="77777777">
      <w:pPr>
        <w:spacing w:line="0" w:lineRule="atLeast"/>
        <w:ind w:left="966"/>
        <w:rPr>
          <w:rFonts w:ascii="Consolas" w:hAnsi="Consolas" w:eastAsia="Consolas"/>
          <w:color w:val="000000"/>
          <w:sz w:val="21"/>
        </w:rPr>
      </w:pPr>
      <w:r>
        <w:rPr>
          <w:rFonts w:ascii="Consolas" w:hAnsi="Consolas" w:eastAsia="Consolas"/>
          <w:color w:val="A31515"/>
          <w:sz w:val="21"/>
        </w:rPr>
        <w:t xml:space="preserve">`id` </w:t>
      </w:r>
      <w:r>
        <w:rPr>
          <w:rFonts w:ascii="Consolas" w:hAnsi="Consolas" w:eastAsia="Consolas"/>
          <w:color w:val="0000FF"/>
          <w:sz w:val="21"/>
        </w:rPr>
        <w:t>int</w:t>
      </w:r>
      <w:r>
        <w:rPr>
          <w:rFonts w:ascii="Consolas" w:hAnsi="Consolas" w:eastAsia="Consolas"/>
          <w:color w:val="000000"/>
          <w:sz w:val="21"/>
        </w:rPr>
        <w:t>(</w:t>
      </w:r>
      <w:r>
        <w:rPr>
          <w:rFonts w:ascii="Consolas" w:hAnsi="Consolas" w:eastAsia="Consolas"/>
          <w:color w:val="098658"/>
          <w:sz w:val="21"/>
        </w:rPr>
        <w:t>11</w:t>
      </w:r>
      <w:r>
        <w:rPr>
          <w:rFonts w:ascii="Consolas" w:hAnsi="Consolas" w:eastAsia="Consolas"/>
          <w:color w:val="000000"/>
          <w:sz w:val="21"/>
        </w:rPr>
        <w:t>)</w:t>
      </w:r>
      <w:r>
        <w:rPr>
          <w:rFonts w:ascii="Consolas" w:hAnsi="Consolas" w:eastAsia="Consolas"/>
          <w:color w:val="A31515"/>
          <w:sz w:val="21"/>
        </w:rPr>
        <w:t xml:space="preserve"> </w:t>
      </w:r>
      <w:r>
        <w:rPr>
          <w:rFonts w:ascii="Consolas" w:hAnsi="Consolas" w:eastAsia="Consolas"/>
          <w:color w:val="0000FF"/>
          <w:sz w:val="21"/>
        </w:rPr>
        <w:t>NOT NULL</w:t>
      </w:r>
      <w:r>
        <w:rPr>
          <w:rFonts w:ascii="Consolas" w:hAnsi="Consolas" w:eastAsia="Consolas"/>
          <w:color w:val="000000"/>
          <w:sz w:val="21"/>
        </w:rPr>
        <w:t>,</w:t>
      </w:r>
    </w:p>
    <w:p xmlns:wp14="http://schemas.microsoft.com/office/word/2010/wordml" w:rsidR="00000000" w:rsidRDefault="006356D5" w14:paraId="526770CE" wp14:textId="77777777">
      <w:pPr>
        <w:spacing w:line="43" w:lineRule="exact"/>
        <w:rPr>
          <w:rFonts w:ascii="Times New Roman" w:hAnsi="Times New Roman" w:eastAsia="Times New Roman"/>
        </w:rPr>
      </w:pPr>
    </w:p>
    <w:p xmlns:wp14="http://schemas.microsoft.com/office/word/2010/wordml" w:rsidR="00000000" w:rsidRDefault="006356D5" w14:paraId="43DE771D" wp14:textId="77777777">
      <w:pPr>
        <w:spacing w:line="0" w:lineRule="atLeast"/>
        <w:ind w:left="966"/>
        <w:rPr>
          <w:rFonts w:ascii="Consolas" w:hAnsi="Consolas" w:eastAsia="Consolas"/>
          <w:color w:val="000000"/>
          <w:sz w:val="21"/>
        </w:rPr>
      </w:pPr>
      <w:r>
        <w:rPr>
          <w:rFonts w:ascii="Consolas" w:hAnsi="Consolas" w:eastAsia="Consolas"/>
          <w:color w:val="A31515"/>
          <w:sz w:val="21"/>
        </w:rPr>
        <w:t xml:space="preserve">`nrp` </w:t>
      </w:r>
      <w:r>
        <w:rPr>
          <w:rFonts w:ascii="Consolas" w:hAnsi="Consolas" w:eastAsia="Consolas"/>
          <w:color w:val="0000FF"/>
          <w:sz w:val="21"/>
        </w:rPr>
        <w:t>char</w:t>
      </w:r>
      <w:r>
        <w:rPr>
          <w:rFonts w:ascii="Consolas" w:hAnsi="Consolas" w:eastAsia="Consolas"/>
          <w:color w:val="000000"/>
          <w:sz w:val="21"/>
        </w:rPr>
        <w:t>(</w:t>
      </w:r>
      <w:r>
        <w:rPr>
          <w:rFonts w:ascii="Consolas" w:hAnsi="Consolas" w:eastAsia="Consolas"/>
          <w:color w:val="098658"/>
          <w:sz w:val="21"/>
        </w:rPr>
        <w:t>9</w:t>
      </w:r>
      <w:r>
        <w:rPr>
          <w:rFonts w:ascii="Consolas" w:hAnsi="Consolas" w:eastAsia="Consolas"/>
          <w:color w:val="000000"/>
          <w:sz w:val="21"/>
        </w:rPr>
        <w:t>)</w:t>
      </w:r>
      <w:r>
        <w:rPr>
          <w:rFonts w:ascii="Consolas" w:hAnsi="Consolas" w:eastAsia="Consolas"/>
          <w:color w:val="A31515"/>
          <w:sz w:val="21"/>
        </w:rPr>
        <w:t xml:space="preserve"> </w:t>
      </w:r>
      <w:r>
        <w:rPr>
          <w:rFonts w:ascii="Consolas" w:hAnsi="Consolas" w:eastAsia="Consolas"/>
          <w:color w:val="0000FF"/>
          <w:sz w:val="21"/>
        </w:rPr>
        <w:t>NOT NULL</w:t>
      </w:r>
      <w:r>
        <w:rPr>
          <w:rFonts w:ascii="Consolas" w:hAnsi="Consolas" w:eastAsia="Consolas"/>
          <w:color w:val="000000"/>
          <w:sz w:val="21"/>
        </w:rPr>
        <w:t>,</w:t>
      </w:r>
    </w:p>
    <w:p xmlns:wp14="http://schemas.microsoft.com/office/word/2010/wordml" w:rsidR="00000000" w:rsidRDefault="006356D5" w14:paraId="7CBEED82" wp14:textId="77777777">
      <w:pPr>
        <w:spacing w:line="37" w:lineRule="exact"/>
        <w:rPr>
          <w:rFonts w:ascii="Times New Roman" w:hAnsi="Times New Roman" w:eastAsia="Times New Roman"/>
        </w:rPr>
      </w:pPr>
    </w:p>
    <w:p xmlns:wp14="http://schemas.microsoft.com/office/word/2010/wordml" w:rsidR="00000000" w:rsidRDefault="006356D5" w14:paraId="7717E6FE" wp14:textId="77777777">
      <w:pPr>
        <w:spacing w:line="0" w:lineRule="atLeast"/>
        <w:ind w:left="966"/>
        <w:rPr>
          <w:rFonts w:ascii="Consolas" w:hAnsi="Consolas" w:eastAsia="Consolas"/>
          <w:color w:val="000000"/>
          <w:sz w:val="21"/>
        </w:rPr>
      </w:pPr>
      <w:r>
        <w:rPr>
          <w:rFonts w:ascii="Consolas" w:hAnsi="Consolas" w:eastAsia="Consolas"/>
          <w:color w:val="A31515"/>
          <w:sz w:val="21"/>
        </w:rPr>
        <w:t xml:space="preserve">`nama` </w:t>
      </w:r>
      <w:r>
        <w:rPr>
          <w:rFonts w:ascii="Consolas" w:hAnsi="Consolas" w:eastAsia="Consolas"/>
          <w:color w:val="0000FF"/>
          <w:sz w:val="21"/>
        </w:rPr>
        <w:t>varchar</w:t>
      </w:r>
      <w:r>
        <w:rPr>
          <w:rFonts w:ascii="Consolas" w:hAnsi="Consolas" w:eastAsia="Consolas"/>
          <w:color w:val="000000"/>
          <w:sz w:val="21"/>
        </w:rPr>
        <w:t>(</w:t>
      </w:r>
      <w:r>
        <w:rPr>
          <w:rFonts w:ascii="Consolas" w:hAnsi="Consolas" w:eastAsia="Consolas"/>
          <w:color w:val="098658"/>
          <w:sz w:val="21"/>
        </w:rPr>
        <w:t>250</w:t>
      </w:r>
      <w:r>
        <w:rPr>
          <w:rFonts w:ascii="Consolas" w:hAnsi="Consolas" w:eastAsia="Consolas"/>
          <w:color w:val="000000"/>
          <w:sz w:val="21"/>
        </w:rPr>
        <w:t>)</w:t>
      </w:r>
      <w:r>
        <w:rPr>
          <w:rFonts w:ascii="Consolas" w:hAnsi="Consolas" w:eastAsia="Consolas"/>
          <w:color w:val="A31515"/>
          <w:sz w:val="21"/>
        </w:rPr>
        <w:t xml:space="preserve"> </w:t>
      </w:r>
      <w:r>
        <w:rPr>
          <w:rFonts w:ascii="Consolas" w:hAnsi="Consolas" w:eastAsia="Consolas"/>
          <w:color w:val="0000FF"/>
          <w:sz w:val="21"/>
        </w:rPr>
        <w:t>NOT NULL</w:t>
      </w:r>
      <w:r>
        <w:rPr>
          <w:rFonts w:ascii="Consolas" w:hAnsi="Consolas" w:eastAsia="Consolas"/>
          <w:color w:val="000000"/>
          <w:sz w:val="21"/>
        </w:rPr>
        <w:t>,</w:t>
      </w:r>
    </w:p>
    <w:p xmlns:wp14="http://schemas.microsoft.com/office/word/2010/wordml" w:rsidR="00000000" w:rsidRDefault="006356D5" w14:paraId="6E36661F" wp14:textId="77777777">
      <w:pPr>
        <w:spacing w:line="37" w:lineRule="exact"/>
        <w:rPr>
          <w:rFonts w:ascii="Times New Roman" w:hAnsi="Times New Roman" w:eastAsia="Times New Roman"/>
        </w:rPr>
      </w:pPr>
    </w:p>
    <w:p xmlns:wp14="http://schemas.microsoft.com/office/word/2010/wordml" w:rsidR="00000000" w:rsidRDefault="006356D5" w14:paraId="2D218ED0" wp14:textId="77777777">
      <w:pPr>
        <w:spacing w:line="0" w:lineRule="atLeast"/>
        <w:ind w:left="966"/>
        <w:rPr>
          <w:rFonts w:ascii="Consolas" w:hAnsi="Consolas" w:eastAsia="Consolas"/>
          <w:color w:val="000000"/>
          <w:sz w:val="21"/>
        </w:rPr>
      </w:pPr>
      <w:r>
        <w:rPr>
          <w:rFonts w:ascii="Consolas" w:hAnsi="Consolas" w:eastAsia="Consolas"/>
          <w:color w:val="A31515"/>
          <w:sz w:val="21"/>
        </w:rPr>
        <w:t xml:space="preserve">`email` </w:t>
      </w:r>
      <w:r>
        <w:rPr>
          <w:rFonts w:ascii="Consolas" w:hAnsi="Consolas" w:eastAsia="Consolas"/>
          <w:color w:val="0000FF"/>
          <w:sz w:val="21"/>
        </w:rPr>
        <w:t>varchar</w:t>
      </w:r>
      <w:r>
        <w:rPr>
          <w:rFonts w:ascii="Consolas" w:hAnsi="Consolas" w:eastAsia="Consolas"/>
          <w:color w:val="000000"/>
          <w:sz w:val="21"/>
        </w:rPr>
        <w:t>(</w:t>
      </w:r>
      <w:r>
        <w:rPr>
          <w:rFonts w:ascii="Consolas" w:hAnsi="Consolas" w:eastAsia="Consolas"/>
          <w:color w:val="098658"/>
          <w:sz w:val="21"/>
        </w:rPr>
        <w:t>250</w:t>
      </w:r>
      <w:r>
        <w:rPr>
          <w:rFonts w:ascii="Consolas" w:hAnsi="Consolas" w:eastAsia="Consolas"/>
          <w:color w:val="000000"/>
          <w:sz w:val="21"/>
        </w:rPr>
        <w:t>) DEFAULT</w:t>
      </w:r>
      <w:r>
        <w:rPr>
          <w:rFonts w:ascii="Consolas" w:hAnsi="Consolas" w:eastAsia="Consolas"/>
          <w:color w:val="A31515"/>
          <w:sz w:val="21"/>
        </w:rPr>
        <w:t xml:space="preserve"> </w:t>
      </w:r>
      <w:r>
        <w:rPr>
          <w:rFonts w:ascii="Consolas" w:hAnsi="Consolas" w:eastAsia="Consolas"/>
          <w:color w:val="0000FF"/>
          <w:sz w:val="21"/>
        </w:rPr>
        <w:t>NULL</w:t>
      </w:r>
      <w:r>
        <w:rPr>
          <w:rFonts w:ascii="Consolas" w:hAnsi="Consolas" w:eastAsia="Consolas"/>
          <w:color w:val="000000"/>
          <w:sz w:val="21"/>
        </w:rPr>
        <w:t>,</w:t>
      </w:r>
    </w:p>
    <w:p xmlns:wp14="http://schemas.microsoft.com/office/word/2010/wordml" w:rsidR="00000000" w:rsidRDefault="006356D5" w14:paraId="38645DC7" wp14:textId="77777777">
      <w:pPr>
        <w:spacing w:line="42" w:lineRule="exact"/>
        <w:rPr>
          <w:rFonts w:ascii="Times New Roman" w:hAnsi="Times New Roman" w:eastAsia="Times New Roman"/>
        </w:rPr>
      </w:pPr>
    </w:p>
    <w:p xmlns:wp14="http://schemas.microsoft.com/office/word/2010/wordml" w:rsidR="00000000" w:rsidRDefault="006356D5" w14:paraId="17D0913D" wp14:textId="77777777">
      <w:pPr>
        <w:spacing w:line="0" w:lineRule="atLeast"/>
        <w:ind w:left="966"/>
        <w:rPr>
          <w:rFonts w:ascii="Consolas" w:hAnsi="Consolas" w:eastAsia="Consolas"/>
          <w:color w:val="0000FF"/>
          <w:sz w:val="21"/>
        </w:rPr>
      </w:pPr>
      <w:r>
        <w:rPr>
          <w:rFonts w:ascii="Consolas" w:hAnsi="Consolas" w:eastAsia="Consolas"/>
          <w:color w:val="A31515"/>
          <w:sz w:val="21"/>
        </w:rPr>
        <w:t xml:space="preserve">`jurusan` </w:t>
      </w:r>
      <w:r>
        <w:rPr>
          <w:rFonts w:ascii="Consolas" w:hAnsi="Consolas" w:eastAsia="Consolas"/>
          <w:color w:val="0000FF"/>
          <w:sz w:val="21"/>
        </w:rPr>
        <w:t>varcha</w:t>
      </w:r>
      <w:r>
        <w:rPr>
          <w:rFonts w:ascii="Consolas" w:hAnsi="Consolas" w:eastAsia="Consolas"/>
          <w:color w:val="0000FF"/>
          <w:sz w:val="21"/>
        </w:rPr>
        <w:t>r</w:t>
      </w:r>
      <w:r>
        <w:rPr>
          <w:rFonts w:ascii="Consolas" w:hAnsi="Consolas" w:eastAsia="Consolas"/>
          <w:color w:val="000000"/>
          <w:sz w:val="21"/>
        </w:rPr>
        <w:t>(</w:t>
      </w:r>
      <w:r>
        <w:rPr>
          <w:rFonts w:ascii="Consolas" w:hAnsi="Consolas" w:eastAsia="Consolas"/>
          <w:color w:val="098658"/>
          <w:sz w:val="21"/>
        </w:rPr>
        <w:t>64</w:t>
      </w:r>
      <w:r>
        <w:rPr>
          <w:rFonts w:ascii="Consolas" w:hAnsi="Consolas" w:eastAsia="Consolas"/>
          <w:color w:val="000000"/>
          <w:sz w:val="21"/>
        </w:rPr>
        <w:t>)</w:t>
      </w:r>
      <w:r>
        <w:rPr>
          <w:rFonts w:ascii="Consolas" w:hAnsi="Consolas" w:eastAsia="Consolas"/>
          <w:color w:val="A31515"/>
          <w:sz w:val="21"/>
        </w:rPr>
        <w:t xml:space="preserve"> </w:t>
      </w:r>
      <w:r>
        <w:rPr>
          <w:rFonts w:ascii="Consolas" w:hAnsi="Consolas" w:eastAsia="Consolas"/>
          <w:color w:val="0000FF"/>
          <w:sz w:val="21"/>
        </w:rPr>
        <w:t>NOT NULL</w:t>
      </w:r>
    </w:p>
    <w:p xmlns:wp14="http://schemas.microsoft.com/office/word/2010/wordml" w:rsidR="00000000" w:rsidRDefault="006356D5" w14:paraId="135E58C4" wp14:textId="77777777">
      <w:pPr>
        <w:spacing w:line="37" w:lineRule="exact"/>
        <w:rPr>
          <w:rFonts w:ascii="Times New Roman" w:hAnsi="Times New Roman" w:eastAsia="Times New Roman"/>
        </w:rPr>
      </w:pPr>
    </w:p>
    <w:p xmlns:wp14="http://schemas.microsoft.com/office/word/2010/wordml" w:rsidR="00000000" w:rsidRDefault="006356D5" w14:paraId="15E59E8F" wp14:textId="77777777">
      <w:pPr>
        <w:spacing w:line="0" w:lineRule="atLeast"/>
        <w:ind w:left="746"/>
        <w:rPr>
          <w:rFonts w:ascii="Consolas" w:hAnsi="Consolas" w:eastAsia="Consolas"/>
          <w:sz w:val="21"/>
        </w:rPr>
      </w:pPr>
      <w:r>
        <w:rPr>
          <w:rFonts w:ascii="Consolas" w:hAnsi="Consolas" w:eastAsia="Consolas"/>
          <w:sz w:val="21"/>
        </w:rPr>
        <w:t>) ENGINE=InnoDB DEFAULT CHARSET=latin1;</w:t>
      </w:r>
    </w:p>
    <w:p xmlns:wp14="http://schemas.microsoft.com/office/word/2010/wordml" w:rsidR="00000000" w:rsidRDefault="006356D5" w14:paraId="62EBF9A1" wp14:textId="77777777">
      <w:pPr>
        <w:spacing w:line="361" w:lineRule="exact"/>
        <w:rPr>
          <w:rFonts w:ascii="Times New Roman" w:hAnsi="Times New Roman" w:eastAsia="Times New Roman"/>
        </w:rPr>
      </w:pPr>
    </w:p>
    <w:p xmlns:wp14="http://schemas.microsoft.com/office/word/2010/wordml" w:rsidR="00000000" w:rsidRDefault="006356D5" w14:paraId="267D5A34" wp14:textId="77777777">
      <w:pPr>
        <w:spacing w:line="261" w:lineRule="auto"/>
        <w:ind w:left="746" w:right="780"/>
        <w:rPr>
          <w:rFonts w:ascii="Consolas" w:hAnsi="Consolas" w:eastAsia="Consolas"/>
          <w:color w:val="000000"/>
          <w:sz w:val="21"/>
        </w:rPr>
      </w:pPr>
      <w:r>
        <w:rPr>
          <w:rFonts w:ascii="Consolas" w:hAnsi="Consolas" w:eastAsia="Consolas"/>
          <w:color w:val="0000FF"/>
          <w:sz w:val="21"/>
        </w:rPr>
        <w:t xml:space="preserve">INSERT INTO </w:t>
      </w:r>
      <w:r>
        <w:rPr>
          <w:rFonts w:ascii="Consolas" w:hAnsi="Consolas" w:eastAsia="Consolas"/>
          <w:color w:val="A31515"/>
          <w:sz w:val="21"/>
        </w:rPr>
        <w:t>`mahasiswa`</w:t>
      </w:r>
      <w:r>
        <w:rPr>
          <w:rFonts w:ascii="Consolas" w:hAnsi="Consolas" w:eastAsia="Consolas"/>
          <w:color w:val="0000FF"/>
          <w:sz w:val="21"/>
        </w:rPr>
        <w:t xml:space="preserve"> </w:t>
      </w:r>
      <w:r>
        <w:rPr>
          <w:rFonts w:ascii="Consolas" w:hAnsi="Consolas" w:eastAsia="Consolas"/>
          <w:color w:val="000000"/>
          <w:sz w:val="21"/>
        </w:rPr>
        <w:t>(</w:t>
      </w:r>
      <w:r>
        <w:rPr>
          <w:rFonts w:ascii="Consolas" w:hAnsi="Consolas" w:eastAsia="Consolas"/>
          <w:color w:val="A31515"/>
          <w:sz w:val="21"/>
        </w:rPr>
        <w:t>`id`</w:t>
      </w:r>
      <w:r>
        <w:rPr>
          <w:rFonts w:ascii="Consolas" w:hAnsi="Consolas" w:eastAsia="Consolas"/>
          <w:color w:val="000000"/>
          <w:sz w:val="21"/>
        </w:rPr>
        <w:t>,</w:t>
      </w:r>
      <w:r>
        <w:rPr>
          <w:rFonts w:ascii="Consolas" w:hAnsi="Consolas" w:eastAsia="Consolas"/>
          <w:color w:val="0000FF"/>
          <w:sz w:val="21"/>
        </w:rPr>
        <w:t xml:space="preserve"> </w:t>
      </w:r>
      <w:r>
        <w:rPr>
          <w:rFonts w:ascii="Consolas" w:hAnsi="Consolas" w:eastAsia="Consolas"/>
          <w:color w:val="A31515"/>
          <w:sz w:val="21"/>
        </w:rPr>
        <w:t>`nrp`</w:t>
      </w:r>
      <w:r>
        <w:rPr>
          <w:rFonts w:ascii="Consolas" w:hAnsi="Consolas" w:eastAsia="Consolas"/>
          <w:color w:val="000000"/>
          <w:sz w:val="21"/>
        </w:rPr>
        <w:t>,</w:t>
      </w:r>
      <w:r>
        <w:rPr>
          <w:rFonts w:ascii="Consolas" w:hAnsi="Consolas" w:eastAsia="Consolas"/>
          <w:color w:val="0000FF"/>
          <w:sz w:val="21"/>
        </w:rPr>
        <w:t xml:space="preserve"> </w:t>
      </w:r>
      <w:r>
        <w:rPr>
          <w:rFonts w:ascii="Consolas" w:hAnsi="Consolas" w:eastAsia="Consolas"/>
          <w:color w:val="A31515"/>
          <w:sz w:val="21"/>
        </w:rPr>
        <w:t>`nama`</w:t>
      </w:r>
      <w:r>
        <w:rPr>
          <w:rFonts w:ascii="Consolas" w:hAnsi="Consolas" w:eastAsia="Consolas"/>
          <w:color w:val="000000"/>
          <w:sz w:val="21"/>
        </w:rPr>
        <w:t>,</w:t>
      </w:r>
      <w:r>
        <w:rPr>
          <w:rFonts w:ascii="Consolas" w:hAnsi="Consolas" w:eastAsia="Consolas"/>
          <w:color w:val="0000FF"/>
          <w:sz w:val="21"/>
        </w:rPr>
        <w:t xml:space="preserve"> </w:t>
      </w:r>
      <w:r>
        <w:rPr>
          <w:rFonts w:ascii="Consolas" w:hAnsi="Consolas" w:eastAsia="Consolas"/>
          <w:color w:val="A31515"/>
          <w:sz w:val="21"/>
        </w:rPr>
        <w:t>`email`</w:t>
      </w:r>
      <w:r>
        <w:rPr>
          <w:rFonts w:ascii="Consolas" w:hAnsi="Consolas" w:eastAsia="Consolas"/>
          <w:color w:val="000000"/>
          <w:sz w:val="21"/>
        </w:rPr>
        <w:t>,</w:t>
      </w:r>
      <w:r>
        <w:rPr>
          <w:rFonts w:ascii="Consolas" w:hAnsi="Consolas" w:eastAsia="Consolas"/>
          <w:color w:val="0000FF"/>
          <w:sz w:val="21"/>
        </w:rPr>
        <w:t xml:space="preserve"> </w:t>
      </w:r>
      <w:r>
        <w:rPr>
          <w:rFonts w:ascii="Consolas" w:hAnsi="Consolas" w:eastAsia="Consolas"/>
          <w:color w:val="A31515"/>
          <w:sz w:val="21"/>
        </w:rPr>
        <w:t>`jurusan`</w:t>
      </w:r>
      <w:r>
        <w:rPr>
          <w:rFonts w:ascii="Consolas" w:hAnsi="Consolas" w:eastAsia="Consolas"/>
          <w:color w:val="000000"/>
          <w:sz w:val="21"/>
        </w:rPr>
        <w:t>)</w:t>
      </w:r>
      <w:r>
        <w:rPr>
          <w:rFonts w:ascii="Consolas" w:hAnsi="Consolas" w:eastAsia="Consolas"/>
          <w:color w:val="0000FF"/>
          <w:sz w:val="21"/>
        </w:rPr>
        <w:t xml:space="preserve"> VALUES </w:t>
      </w:r>
      <w:r>
        <w:rPr>
          <w:rFonts w:ascii="Consolas" w:hAnsi="Consolas" w:eastAsia="Consolas"/>
          <w:color w:val="000000"/>
          <w:sz w:val="21"/>
        </w:rPr>
        <w:t>(</w:t>
      </w:r>
      <w:r>
        <w:rPr>
          <w:rFonts w:ascii="Consolas" w:hAnsi="Consolas" w:eastAsia="Consolas"/>
          <w:color w:val="098658"/>
          <w:sz w:val="21"/>
        </w:rPr>
        <w:t>1</w:t>
      </w:r>
      <w:r>
        <w:rPr>
          <w:rFonts w:ascii="Consolas" w:hAnsi="Consolas" w:eastAsia="Consolas"/>
          <w:color w:val="000000"/>
          <w:sz w:val="21"/>
        </w:rPr>
        <w:t xml:space="preserve">, </w:t>
      </w:r>
      <w:r>
        <w:rPr>
          <w:rFonts w:ascii="Consolas" w:hAnsi="Consolas" w:eastAsia="Consolas"/>
          <w:color w:val="A31515"/>
          <w:sz w:val="21"/>
        </w:rPr>
        <w:t>'043040001'</w:t>
      </w:r>
      <w:r>
        <w:rPr>
          <w:rFonts w:ascii="Consolas" w:hAnsi="Consolas" w:eastAsia="Consolas"/>
          <w:color w:val="000000"/>
          <w:sz w:val="21"/>
        </w:rPr>
        <w:t xml:space="preserve">, </w:t>
      </w:r>
      <w:r>
        <w:rPr>
          <w:rFonts w:ascii="Consolas" w:hAnsi="Consolas" w:eastAsia="Consolas"/>
          <w:color w:val="A31515"/>
          <w:sz w:val="21"/>
        </w:rPr>
        <w:t>'Doddy Ferdiansyah'</w:t>
      </w:r>
      <w:r>
        <w:rPr>
          <w:rFonts w:ascii="Consolas" w:hAnsi="Consolas" w:eastAsia="Consolas"/>
          <w:color w:val="000000"/>
          <w:sz w:val="21"/>
        </w:rPr>
        <w:t xml:space="preserve">, </w:t>
      </w:r>
      <w:r>
        <w:rPr>
          <w:rFonts w:ascii="Consolas" w:hAnsi="Consolas" w:eastAsia="Consolas"/>
          <w:color w:val="A31515"/>
          <w:sz w:val="21"/>
        </w:rPr>
        <w:t>'doy@gmail.com'</w:t>
      </w:r>
      <w:r>
        <w:rPr>
          <w:rFonts w:ascii="Consolas" w:hAnsi="Consolas" w:eastAsia="Consolas"/>
          <w:color w:val="000000"/>
          <w:sz w:val="21"/>
        </w:rPr>
        <w:t xml:space="preserve">, </w:t>
      </w:r>
      <w:r>
        <w:rPr>
          <w:rFonts w:ascii="Consolas" w:hAnsi="Consolas" w:eastAsia="Consolas"/>
          <w:color w:val="A31515"/>
          <w:sz w:val="21"/>
        </w:rPr>
        <w:t>'Teknik Mesin'</w:t>
      </w:r>
      <w:r>
        <w:rPr>
          <w:rFonts w:ascii="Consolas" w:hAnsi="Consolas" w:eastAsia="Consolas"/>
          <w:color w:val="000000"/>
          <w:sz w:val="21"/>
        </w:rPr>
        <w:t>), (</w:t>
      </w:r>
      <w:r>
        <w:rPr>
          <w:rFonts w:ascii="Consolas" w:hAnsi="Consolas" w:eastAsia="Consolas"/>
          <w:color w:val="098658"/>
          <w:sz w:val="21"/>
        </w:rPr>
        <w:t>2</w:t>
      </w:r>
      <w:r>
        <w:rPr>
          <w:rFonts w:ascii="Consolas" w:hAnsi="Consolas" w:eastAsia="Consolas"/>
          <w:color w:val="000000"/>
          <w:sz w:val="21"/>
        </w:rPr>
        <w:t xml:space="preserve">, </w:t>
      </w:r>
      <w:r>
        <w:rPr>
          <w:rFonts w:ascii="Consolas" w:hAnsi="Consolas" w:eastAsia="Consolas"/>
          <w:color w:val="A31515"/>
          <w:sz w:val="21"/>
        </w:rPr>
        <w:t>'023040123'</w:t>
      </w:r>
      <w:r>
        <w:rPr>
          <w:rFonts w:ascii="Consolas" w:hAnsi="Consolas" w:eastAsia="Consolas"/>
          <w:color w:val="000000"/>
          <w:sz w:val="21"/>
        </w:rPr>
        <w:t xml:space="preserve">, </w:t>
      </w:r>
      <w:r>
        <w:rPr>
          <w:rFonts w:ascii="Consolas" w:hAnsi="Consolas" w:eastAsia="Consolas"/>
          <w:color w:val="A31515"/>
          <w:sz w:val="21"/>
        </w:rPr>
        <w:t>'Erik'</w:t>
      </w:r>
      <w:r>
        <w:rPr>
          <w:rFonts w:ascii="Consolas" w:hAnsi="Consolas" w:eastAsia="Consolas"/>
          <w:color w:val="000000"/>
          <w:sz w:val="21"/>
        </w:rPr>
        <w:t xml:space="preserve">, </w:t>
      </w:r>
      <w:r>
        <w:rPr>
          <w:rFonts w:ascii="Consolas" w:hAnsi="Consolas" w:eastAsia="Consolas"/>
          <w:color w:val="A31515"/>
          <w:sz w:val="21"/>
        </w:rPr>
        <w:t>'erik@gmail.com'</w:t>
      </w:r>
      <w:r>
        <w:rPr>
          <w:rFonts w:ascii="Consolas" w:hAnsi="Consolas" w:eastAsia="Consolas"/>
          <w:color w:val="000000"/>
          <w:sz w:val="21"/>
        </w:rPr>
        <w:t xml:space="preserve">, </w:t>
      </w:r>
      <w:r>
        <w:rPr>
          <w:rFonts w:ascii="Consolas" w:hAnsi="Consolas" w:eastAsia="Consolas"/>
          <w:color w:val="A31515"/>
          <w:sz w:val="21"/>
        </w:rPr>
        <w:t>'Teknik Ind</w:t>
      </w:r>
      <w:r>
        <w:rPr>
          <w:rFonts w:ascii="Consolas" w:hAnsi="Consolas" w:eastAsia="Consolas"/>
          <w:color w:val="A31515"/>
          <w:sz w:val="21"/>
        </w:rPr>
        <w:t>ustri'</w:t>
      </w:r>
      <w:r>
        <w:rPr>
          <w:rFonts w:ascii="Consolas" w:hAnsi="Consolas" w:eastAsia="Consolas"/>
          <w:color w:val="000000"/>
          <w:sz w:val="21"/>
        </w:rPr>
        <w:t>),</w:t>
      </w:r>
    </w:p>
    <w:p xmlns:wp14="http://schemas.microsoft.com/office/word/2010/wordml" w:rsidR="00000000" w:rsidRDefault="006356D5" w14:paraId="0C6C2CD5" wp14:textId="77777777">
      <w:pPr>
        <w:spacing w:line="17" w:lineRule="exact"/>
        <w:rPr>
          <w:rFonts w:ascii="Times New Roman" w:hAnsi="Times New Roman" w:eastAsia="Times New Roman"/>
        </w:rPr>
      </w:pPr>
    </w:p>
    <w:p xmlns:wp14="http://schemas.microsoft.com/office/word/2010/wordml" w:rsidR="00000000" w:rsidRDefault="006356D5" w14:paraId="30F3BEA3" wp14:textId="77777777">
      <w:pPr>
        <w:spacing w:line="0" w:lineRule="atLeast"/>
        <w:ind w:left="746"/>
        <w:rPr>
          <w:rFonts w:ascii="Consolas" w:hAnsi="Consolas" w:eastAsia="Consolas"/>
          <w:sz w:val="21"/>
        </w:rPr>
      </w:pPr>
      <w:r>
        <w:rPr>
          <w:rFonts w:ascii="Consolas" w:hAnsi="Consolas" w:eastAsia="Consolas"/>
          <w:sz w:val="21"/>
        </w:rPr>
        <w:t>(</w:t>
      </w:r>
      <w:r>
        <w:rPr>
          <w:rFonts w:ascii="Consolas" w:hAnsi="Consolas" w:eastAsia="Consolas"/>
          <w:color w:val="098658"/>
          <w:sz w:val="21"/>
        </w:rPr>
        <w:t>3</w:t>
      </w:r>
      <w:r>
        <w:rPr>
          <w:rFonts w:ascii="Consolas" w:hAnsi="Consolas" w:eastAsia="Consolas"/>
          <w:sz w:val="21"/>
        </w:rPr>
        <w:t xml:space="preserve">, </w:t>
      </w:r>
      <w:r>
        <w:rPr>
          <w:rFonts w:ascii="Consolas" w:hAnsi="Consolas" w:eastAsia="Consolas"/>
          <w:color w:val="A31515"/>
          <w:sz w:val="21"/>
        </w:rPr>
        <w:t>'043040321'</w:t>
      </w:r>
      <w:r>
        <w:rPr>
          <w:rFonts w:ascii="Consolas" w:hAnsi="Consolas" w:eastAsia="Consolas"/>
          <w:sz w:val="21"/>
        </w:rPr>
        <w:t xml:space="preserve">, </w:t>
      </w:r>
      <w:r>
        <w:rPr>
          <w:rFonts w:ascii="Consolas" w:hAnsi="Consolas" w:eastAsia="Consolas"/>
          <w:color w:val="A31515"/>
          <w:sz w:val="21"/>
        </w:rPr>
        <w:t>'Rommy Fauzi'</w:t>
      </w:r>
      <w:r>
        <w:rPr>
          <w:rFonts w:ascii="Consolas" w:hAnsi="Consolas" w:eastAsia="Consolas"/>
          <w:sz w:val="21"/>
        </w:rPr>
        <w:t xml:space="preserve">, </w:t>
      </w:r>
      <w:r>
        <w:rPr>
          <w:rFonts w:ascii="Consolas" w:hAnsi="Consolas" w:eastAsia="Consolas"/>
          <w:color w:val="A31515"/>
          <w:sz w:val="21"/>
        </w:rPr>
        <w:t>'rommy@gmail.com'</w:t>
      </w:r>
      <w:r>
        <w:rPr>
          <w:rFonts w:ascii="Consolas" w:hAnsi="Consolas" w:eastAsia="Consolas"/>
          <w:sz w:val="21"/>
        </w:rPr>
        <w:t xml:space="preserve">, </w:t>
      </w:r>
      <w:r>
        <w:rPr>
          <w:rFonts w:ascii="Consolas" w:hAnsi="Consolas" w:eastAsia="Consolas"/>
          <w:color w:val="A31515"/>
          <w:sz w:val="21"/>
        </w:rPr>
        <w:t>'Teknik Planologi'</w:t>
      </w:r>
      <w:r>
        <w:rPr>
          <w:rFonts w:ascii="Consolas" w:hAnsi="Consolas" w:eastAsia="Consolas"/>
          <w:sz w:val="21"/>
        </w:rPr>
        <w:t>),</w:t>
      </w:r>
    </w:p>
    <w:p xmlns:wp14="http://schemas.microsoft.com/office/word/2010/wordml" w:rsidR="00000000" w:rsidRDefault="006356D5" w14:paraId="709E88E4" wp14:textId="77777777">
      <w:pPr>
        <w:spacing w:line="72" w:lineRule="exact"/>
        <w:rPr>
          <w:rFonts w:ascii="Times New Roman" w:hAnsi="Times New Roman" w:eastAsia="Times New Roman"/>
        </w:rPr>
      </w:pPr>
    </w:p>
    <w:p xmlns:wp14="http://schemas.microsoft.com/office/word/2010/wordml" w:rsidR="00000000" w:rsidRDefault="006356D5" w14:paraId="114B3C60" wp14:textId="77777777">
      <w:pPr>
        <w:spacing w:line="271" w:lineRule="auto"/>
        <w:ind w:left="746" w:right="200"/>
        <w:rPr>
          <w:rFonts w:ascii="Consolas" w:hAnsi="Consolas" w:eastAsia="Consolas"/>
        </w:rPr>
      </w:pPr>
      <w:r>
        <w:rPr>
          <w:rFonts w:ascii="Consolas" w:hAnsi="Consolas" w:eastAsia="Consolas"/>
        </w:rPr>
        <w:t>(</w:t>
      </w:r>
      <w:r>
        <w:rPr>
          <w:rFonts w:ascii="Consolas" w:hAnsi="Consolas" w:eastAsia="Consolas"/>
          <w:color w:val="098658"/>
        </w:rPr>
        <w:t>4</w:t>
      </w:r>
      <w:r>
        <w:rPr>
          <w:rFonts w:ascii="Consolas" w:hAnsi="Consolas" w:eastAsia="Consolas"/>
        </w:rPr>
        <w:t xml:space="preserve">, </w:t>
      </w:r>
      <w:r>
        <w:rPr>
          <w:rFonts w:ascii="Consolas" w:hAnsi="Consolas" w:eastAsia="Consolas"/>
          <w:color w:val="A31515"/>
        </w:rPr>
        <w:t>'033040023'</w:t>
      </w:r>
      <w:r>
        <w:rPr>
          <w:rFonts w:ascii="Consolas" w:hAnsi="Consolas" w:eastAsia="Consolas"/>
        </w:rPr>
        <w:t xml:space="preserve">, </w:t>
      </w:r>
      <w:r>
        <w:rPr>
          <w:rFonts w:ascii="Consolas" w:hAnsi="Consolas" w:eastAsia="Consolas"/>
          <w:color w:val="A31515"/>
        </w:rPr>
        <w:t>'Fajar Darmawan '</w:t>
      </w:r>
      <w:r>
        <w:rPr>
          <w:rFonts w:ascii="Consolas" w:hAnsi="Consolas" w:eastAsia="Consolas"/>
        </w:rPr>
        <w:t xml:space="preserve">, </w:t>
      </w:r>
      <w:r>
        <w:rPr>
          <w:rFonts w:ascii="Consolas" w:hAnsi="Consolas" w:eastAsia="Consolas"/>
          <w:color w:val="A31515"/>
        </w:rPr>
        <w:t>'fajar@yahoo.com'</w:t>
      </w:r>
      <w:r>
        <w:rPr>
          <w:rFonts w:ascii="Consolas" w:hAnsi="Consolas" w:eastAsia="Consolas"/>
        </w:rPr>
        <w:t xml:space="preserve">, </w:t>
      </w:r>
      <w:r>
        <w:rPr>
          <w:rFonts w:ascii="Consolas" w:hAnsi="Consolas" w:eastAsia="Consolas"/>
          <w:color w:val="A31515"/>
        </w:rPr>
        <w:t>'Teknik Informatika'</w:t>
      </w:r>
      <w:r>
        <w:rPr>
          <w:rFonts w:ascii="Consolas" w:hAnsi="Consolas" w:eastAsia="Consolas"/>
        </w:rPr>
        <w:t>), (</w:t>
      </w:r>
      <w:r>
        <w:rPr>
          <w:rFonts w:ascii="Consolas" w:hAnsi="Consolas" w:eastAsia="Consolas"/>
          <w:color w:val="098658"/>
        </w:rPr>
        <w:t>5</w:t>
      </w:r>
      <w:r>
        <w:rPr>
          <w:rFonts w:ascii="Consolas" w:hAnsi="Consolas" w:eastAsia="Consolas"/>
        </w:rPr>
        <w:t xml:space="preserve">, </w:t>
      </w:r>
      <w:r>
        <w:rPr>
          <w:rFonts w:ascii="Consolas" w:hAnsi="Consolas" w:eastAsia="Consolas"/>
          <w:color w:val="A31515"/>
        </w:rPr>
        <w:t>'113040321'</w:t>
      </w:r>
      <w:r>
        <w:rPr>
          <w:rFonts w:ascii="Consolas" w:hAnsi="Consolas" w:eastAsia="Consolas"/>
        </w:rPr>
        <w:t xml:space="preserve">, </w:t>
      </w:r>
      <w:r>
        <w:rPr>
          <w:rFonts w:ascii="Consolas" w:hAnsi="Consolas" w:eastAsia="Consolas"/>
          <w:color w:val="A31515"/>
        </w:rPr>
        <w:t>'Ferry Mulyanto'</w:t>
      </w:r>
      <w:r>
        <w:rPr>
          <w:rFonts w:ascii="Consolas" w:hAnsi="Consolas" w:eastAsia="Consolas"/>
        </w:rPr>
        <w:t xml:space="preserve">, </w:t>
      </w:r>
      <w:r>
        <w:rPr>
          <w:rFonts w:ascii="Consolas" w:hAnsi="Consolas" w:eastAsia="Consolas"/>
          <w:color w:val="A31515"/>
        </w:rPr>
        <w:t>'ferry@yahoo.com'</w:t>
      </w:r>
      <w:r>
        <w:rPr>
          <w:rFonts w:ascii="Consolas" w:hAnsi="Consolas" w:eastAsia="Consolas"/>
        </w:rPr>
        <w:t xml:space="preserve">, </w:t>
      </w:r>
      <w:r>
        <w:rPr>
          <w:rFonts w:ascii="Consolas" w:hAnsi="Consolas" w:eastAsia="Consolas"/>
          <w:color w:val="A31515"/>
        </w:rPr>
        <w:t>'Manajemen'</w:t>
      </w:r>
      <w:r>
        <w:rPr>
          <w:rFonts w:ascii="Consolas" w:hAnsi="Consolas" w:eastAsia="Consolas"/>
        </w:rPr>
        <w:t>);</w:t>
      </w:r>
    </w:p>
    <w:p xmlns:wp14="http://schemas.microsoft.com/office/word/2010/wordml" w:rsidR="00000000" w:rsidRDefault="006356D5" w14:paraId="508C98E9" wp14:textId="77777777">
      <w:pPr>
        <w:spacing w:line="296" w:lineRule="exact"/>
        <w:rPr>
          <w:rFonts w:ascii="Times New Roman" w:hAnsi="Times New Roman" w:eastAsia="Times New Roman"/>
        </w:rPr>
      </w:pPr>
    </w:p>
    <w:p xmlns:wp14="http://schemas.microsoft.com/office/word/2010/wordml" w:rsidR="00000000" w:rsidRDefault="006356D5" w14:paraId="236A56A7" wp14:textId="77777777">
      <w:pPr>
        <w:spacing w:line="0" w:lineRule="atLeast"/>
        <w:ind w:left="746"/>
        <w:rPr>
          <w:rFonts w:ascii="Consolas" w:hAnsi="Consolas" w:eastAsia="Consolas"/>
          <w:color w:val="A31515"/>
          <w:sz w:val="21"/>
        </w:rPr>
      </w:pPr>
      <w:r>
        <w:rPr>
          <w:rFonts w:ascii="Consolas" w:hAnsi="Consolas" w:eastAsia="Consolas"/>
          <w:color w:val="0000FF"/>
          <w:sz w:val="21"/>
        </w:rPr>
        <w:t xml:space="preserve">ALTER TABLE </w:t>
      </w:r>
      <w:r>
        <w:rPr>
          <w:rFonts w:ascii="Consolas" w:hAnsi="Consolas" w:eastAsia="Consolas"/>
          <w:color w:val="A31515"/>
          <w:sz w:val="21"/>
        </w:rPr>
        <w:t>`mahasiswa`</w:t>
      </w:r>
    </w:p>
    <w:p xmlns:wp14="http://schemas.microsoft.com/office/word/2010/wordml" w:rsidR="00000000" w:rsidRDefault="006356D5" w14:paraId="779F8E76" wp14:textId="77777777">
      <w:pPr>
        <w:spacing w:line="37" w:lineRule="exact"/>
        <w:rPr>
          <w:rFonts w:ascii="Times New Roman" w:hAnsi="Times New Roman" w:eastAsia="Times New Roman"/>
        </w:rPr>
      </w:pPr>
    </w:p>
    <w:p xmlns:wp14="http://schemas.microsoft.com/office/word/2010/wordml" w:rsidR="00000000" w:rsidRDefault="006356D5" w14:paraId="20A01873" wp14:textId="77777777">
      <w:pPr>
        <w:spacing w:line="0" w:lineRule="atLeast"/>
        <w:ind w:left="966"/>
        <w:rPr>
          <w:rFonts w:ascii="Consolas" w:hAnsi="Consolas" w:eastAsia="Consolas"/>
          <w:sz w:val="21"/>
        </w:rPr>
      </w:pPr>
      <w:r>
        <w:rPr>
          <w:rFonts w:ascii="Consolas" w:hAnsi="Consolas" w:eastAsia="Consolas"/>
          <w:sz w:val="21"/>
        </w:rPr>
        <w:t>A</w:t>
      </w:r>
      <w:r>
        <w:rPr>
          <w:rFonts w:ascii="Consolas" w:hAnsi="Consolas" w:eastAsia="Consolas"/>
          <w:sz w:val="21"/>
        </w:rPr>
        <w:t xml:space="preserve">DD </w:t>
      </w:r>
      <w:r>
        <w:rPr>
          <w:rFonts w:ascii="Consolas" w:hAnsi="Consolas" w:eastAsia="Consolas"/>
          <w:color w:val="0000FF"/>
          <w:sz w:val="21"/>
        </w:rPr>
        <w:t>PRIMARY KEY</w:t>
      </w:r>
      <w:r>
        <w:rPr>
          <w:rFonts w:ascii="Consolas" w:hAnsi="Consolas" w:eastAsia="Consolas"/>
          <w:sz w:val="21"/>
        </w:rPr>
        <w:t xml:space="preserve"> (</w:t>
      </w:r>
      <w:r>
        <w:rPr>
          <w:rFonts w:ascii="Consolas" w:hAnsi="Consolas" w:eastAsia="Consolas"/>
          <w:color w:val="A31515"/>
          <w:sz w:val="21"/>
        </w:rPr>
        <w:t>`id`</w:t>
      </w:r>
      <w:r>
        <w:rPr>
          <w:rFonts w:ascii="Consolas" w:hAnsi="Consolas" w:eastAsia="Consolas"/>
          <w:sz w:val="21"/>
        </w:rPr>
        <w:t>);</w:t>
      </w:r>
    </w:p>
    <w:p xmlns:wp14="http://schemas.microsoft.com/office/word/2010/wordml" w:rsidR="00000000" w:rsidRDefault="006356D5" w14:paraId="7818863E" wp14:textId="77777777">
      <w:pPr>
        <w:spacing w:line="325" w:lineRule="exact"/>
        <w:rPr>
          <w:rFonts w:ascii="Times New Roman" w:hAnsi="Times New Roman" w:eastAsia="Times New Roman"/>
        </w:rPr>
      </w:pPr>
    </w:p>
    <w:p xmlns:wp14="http://schemas.microsoft.com/office/word/2010/wordml" w:rsidR="00000000" w:rsidRDefault="006356D5" w14:paraId="68860ECF" wp14:textId="77777777">
      <w:pPr>
        <w:spacing w:line="0" w:lineRule="atLeast"/>
        <w:ind w:left="746"/>
        <w:rPr>
          <w:rFonts w:ascii="Consolas" w:hAnsi="Consolas" w:eastAsia="Consolas"/>
          <w:color w:val="A31515"/>
          <w:sz w:val="21"/>
        </w:rPr>
      </w:pPr>
      <w:r>
        <w:rPr>
          <w:rFonts w:ascii="Consolas" w:hAnsi="Consolas" w:eastAsia="Consolas"/>
          <w:color w:val="0000FF"/>
          <w:sz w:val="21"/>
        </w:rPr>
        <w:t xml:space="preserve">ALTER TABLE </w:t>
      </w:r>
      <w:r>
        <w:rPr>
          <w:rFonts w:ascii="Consolas" w:hAnsi="Consolas" w:eastAsia="Consolas"/>
          <w:color w:val="A31515"/>
          <w:sz w:val="21"/>
        </w:rPr>
        <w:t>`mahasiswa`</w:t>
      </w:r>
    </w:p>
    <w:p xmlns:wp14="http://schemas.microsoft.com/office/word/2010/wordml" w:rsidR="00000000" w:rsidRDefault="006356D5" w14:paraId="44F69B9A" wp14:textId="77777777">
      <w:pPr>
        <w:spacing w:line="37" w:lineRule="exact"/>
        <w:rPr>
          <w:rFonts w:ascii="Times New Roman" w:hAnsi="Times New Roman" w:eastAsia="Times New Roman"/>
        </w:rPr>
      </w:pPr>
    </w:p>
    <w:p xmlns:wp14="http://schemas.microsoft.com/office/word/2010/wordml" w:rsidR="00000000" w:rsidRDefault="006356D5" w14:paraId="3EC7CEAB" wp14:textId="77777777">
      <w:pPr>
        <w:spacing w:line="0" w:lineRule="atLeast"/>
        <w:ind w:left="966"/>
        <w:rPr>
          <w:rFonts w:ascii="Consolas" w:hAnsi="Consolas" w:eastAsia="Consolas"/>
          <w:color w:val="000000"/>
          <w:sz w:val="21"/>
        </w:rPr>
      </w:pPr>
      <w:r>
        <w:rPr>
          <w:rFonts w:ascii="Consolas" w:hAnsi="Consolas" w:eastAsia="Consolas"/>
          <w:color w:val="0000FF"/>
          <w:sz w:val="21"/>
        </w:rPr>
        <w:t xml:space="preserve">MODIFY </w:t>
      </w:r>
      <w:r>
        <w:rPr>
          <w:rFonts w:ascii="Consolas" w:hAnsi="Consolas" w:eastAsia="Consolas"/>
          <w:color w:val="A31515"/>
          <w:sz w:val="21"/>
        </w:rPr>
        <w:t>`id`</w:t>
      </w:r>
      <w:r>
        <w:rPr>
          <w:rFonts w:ascii="Consolas" w:hAnsi="Consolas" w:eastAsia="Consolas"/>
          <w:color w:val="0000FF"/>
          <w:sz w:val="21"/>
        </w:rPr>
        <w:t xml:space="preserve"> int</w:t>
      </w:r>
      <w:r>
        <w:rPr>
          <w:rFonts w:ascii="Consolas" w:hAnsi="Consolas" w:eastAsia="Consolas"/>
          <w:color w:val="000000"/>
          <w:sz w:val="21"/>
        </w:rPr>
        <w:t>(</w:t>
      </w:r>
      <w:r>
        <w:rPr>
          <w:rFonts w:ascii="Consolas" w:hAnsi="Consolas" w:eastAsia="Consolas"/>
          <w:color w:val="098658"/>
          <w:sz w:val="21"/>
        </w:rPr>
        <w:t>11</w:t>
      </w:r>
      <w:r>
        <w:rPr>
          <w:rFonts w:ascii="Consolas" w:hAnsi="Consolas" w:eastAsia="Consolas"/>
          <w:color w:val="000000"/>
          <w:sz w:val="21"/>
        </w:rPr>
        <w:t>)</w:t>
      </w:r>
      <w:r>
        <w:rPr>
          <w:rFonts w:ascii="Consolas" w:hAnsi="Consolas" w:eastAsia="Consolas"/>
          <w:color w:val="0000FF"/>
          <w:sz w:val="21"/>
        </w:rPr>
        <w:t xml:space="preserve"> NOT NULL </w:t>
      </w:r>
      <w:r>
        <w:rPr>
          <w:rFonts w:ascii="Consolas" w:hAnsi="Consolas" w:eastAsia="Consolas"/>
          <w:color w:val="000000"/>
          <w:sz w:val="21"/>
        </w:rPr>
        <w:t>AUTO_INCREMENT, AUTO_INCREMENT=</w:t>
      </w:r>
      <w:r>
        <w:rPr>
          <w:rFonts w:ascii="Consolas" w:hAnsi="Consolas" w:eastAsia="Consolas"/>
          <w:color w:val="098658"/>
          <w:sz w:val="21"/>
        </w:rPr>
        <w:t>33</w:t>
      </w:r>
      <w:r>
        <w:rPr>
          <w:rFonts w:ascii="Consolas" w:hAnsi="Consolas" w:eastAsia="Consolas"/>
          <w:color w:val="000000"/>
          <w:sz w:val="21"/>
        </w:rPr>
        <w:t>;</w:t>
      </w:r>
    </w:p>
    <w:p xmlns:wp14="http://schemas.microsoft.com/office/word/2010/wordml" w:rsidR="00000000" w:rsidRDefault="006356D5" w14:paraId="5F07D11E" wp14:textId="77777777">
      <w:pPr>
        <w:spacing w:line="200" w:lineRule="exact"/>
        <w:rPr>
          <w:rFonts w:ascii="Times New Roman" w:hAnsi="Times New Roman" w:eastAsia="Times New Roman"/>
        </w:rPr>
      </w:pPr>
    </w:p>
    <w:p xmlns:wp14="http://schemas.microsoft.com/office/word/2010/wordml" w:rsidR="00000000" w:rsidRDefault="006356D5" w14:paraId="41508A3C" wp14:textId="77777777">
      <w:pPr>
        <w:spacing w:line="325" w:lineRule="exact"/>
        <w:rPr>
          <w:rFonts w:ascii="Times New Roman" w:hAnsi="Times New Roman" w:eastAsia="Times New Roman"/>
        </w:rPr>
      </w:pPr>
    </w:p>
    <w:p xmlns:wp14="http://schemas.microsoft.com/office/word/2010/wordml" w:rsidR="00000000" w:rsidRDefault="006356D5" w14:paraId="11A2D57A" wp14:textId="77777777">
      <w:pPr>
        <w:numPr>
          <w:ilvl w:val="0"/>
          <w:numId w:val="4"/>
        </w:numPr>
        <w:tabs>
          <w:tab w:val="left" w:pos="746"/>
        </w:tabs>
        <w:spacing w:line="225" w:lineRule="auto"/>
        <w:ind w:left="746" w:right="220" w:hanging="746"/>
        <w:rPr>
          <w:sz w:val="24"/>
        </w:rPr>
      </w:pPr>
      <w:r>
        <w:rPr>
          <w:sz w:val="24"/>
        </w:rPr>
        <w:t xml:space="preserve">Selanjutnya extract file Library Rest Server, buka folder </w:t>
      </w:r>
      <w:r>
        <w:rPr>
          <w:b/>
          <w:sz w:val="24"/>
        </w:rPr>
        <w:t>application</w:t>
      </w:r>
      <w:r>
        <w:rPr>
          <w:sz w:val="24"/>
        </w:rPr>
        <w:t xml:space="preserve"> dan duplikasi file dan folder tersebut kedalam folder </w:t>
      </w:r>
      <w:r>
        <w:rPr>
          <w:b/>
          <w:sz w:val="24"/>
        </w:rPr>
        <w:t>application</w:t>
      </w:r>
      <w:r>
        <w:rPr>
          <w:sz w:val="24"/>
        </w:rPr>
        <w:t xml:space="preserve"> pada </w:t>
      </w:r>
      <w:r>
        <w:rPr>
          <w:sz w:val="24"/>
        </w:rPr>
        <w:t xml:space="preserve">project </w:t>
      </w:r>
      <w:r>
        <w:rPr>
          <w:b/>
          <w:sz w:val="24"/>
        </w:rPr>
        <w:t>Code-kedelapan</w:t>
      </w:r>
      <w:r>
        <w:rPr>
          <w:sz w:val="24"/>
        </w:rPr>
        <w:t xml:space="preserve">. Klik </w:t>
      </w:r>
      <w:r>
        <w:rPr>
          <w:b/>
          <w:sz w:val="24"/>
        </w:rPr>
        <w:t>Replace</w:t>
      </w:r>
      <w:r>
        <w:rPr>
          <w:sz w:val="24"/>
        </w:rPr>
        <w:t xml:space="preserve"> files jika ada notifikasi duplikat.</w:t>
      </w:r>
    </w:p>
    <w:p xmlns:wp14="http://schemas.microsoft.com/office/word/2010/wordml" w:rsidR="00000000" w:rsidRDefault="006356D5" w14:paraId="0FABF98B"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10112" behindDoc="1" locked="0" layoutInCell="1" allowOverlap="1" wp14:anchorId="1EE575CC" wp14:editId="7777777">
            <wp:simplePos x="0" y="0"/>
            <wp:positionH relativeFrom="column">
              <wp:posOffset>467995</wp:posOffset>
            </wp:positionH>
            <wp:positionV relativeFrom="paragraph">
              <wp:posOffset>1270</wp:posOffset>
            </wp:positionV>
            <wp:extent cx="5713095" cy="27673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276733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11136" behindDoc="1" locked="0" layoutInCell="1" allowOverlap="1" wp14:anchorId="69267B69" wp14:editId="7777777">
            <wp:simplePos x="0" y="0"/>
            <wp:positionH relativeFrom="column">
              <wp:posOffset>467995</wp:posOffset>
            </wp:positionH>
            <wp:positionV relativeFrom="paragraph">
              <wp:posOffset>1270</wp:posOffset>
            </wp:positionV>
            <wp:extent cx="5713095" cy="27673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27673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3D6B1D6" wp14:textId="77777777">
      <w:pPr>
        <w:spacing w:line="200" w:lineRule="exact"/>
        <w:rPr>
          <w:rFonts w:ascii="Times New Roman" w:hAnsi="Times New Roman" w:eastAsia="Times New Roman"/>
        </w:rPr>
      </w:pPr>
    </w:p>
    <w:p xmlns:wp14="http://schemas.microsoft.com/office/word/2010/wordml" w:rsidR="00000000" w:rsidRDefault="006356D5" w14:paraId="17DBC151" wp14:textId="77777777">
      <w:pPr>
        <w:spacing w:line="200" w:lineRule="exact"/>
        <w:rPr>
          <w:rFonts w:ascii="Times New Roman" w:hAnsi="Times New Roman" w:eastAsia="Times New Roman"/>
        </w:rPr>
      </w:pPr>
    </w:p>
    <w:p xmlns:wp14="http://schemas.microsoft.com/office/word/2010/wordml" w:rsidR="00000000" w:rsidRDefault="006356D5" w14:paraId="6F8BD81B" wp14:textId="77777777">
      <w:pPr>
        <w:spacing w:line="200" w:lineRule="exact"/>
        <w:rPr>
          <w:rFonts w:ascii="Times New Roman" w:hAnsi="Times New Roman" w:eastAsia="Times New Roman"/>
        </w:rPr>
      </w:pPr>
    </w:p>
    <w:p xmlns:wp14="http://schemas.microsoft.com/office/word/2010/wordml" w:rsidR="00000000" w:rsidRDefault="006356D5" w14:paraId="2613E9C1" wp14:textId="77777777">
      <w:pPr>
        <w:spacing w:line="200" w:lineRule="exact"/>
        <w:rPr>
          <w:rFonts w:ascii="Times New Roman" w:hAnsi="Times New Roman" w:eastAsia="Times New Roman"/>
        </w:rPr>
      </w:pPr>
    </w:p>
    <w:p xmlns:wp14="http://schemas.microsoft.com/office/word/2010/wordml" w:rsidR="00000000" w:rsidRDefault="006356D5" w14:paraId="1037B8A3" wp14:textId="77777777">
      <w:pPr>
        <w:spacing w:line="200" w:lineRule="exact"/>
        <w:rPr>
          <w:rFonts w:ascii="Times New Roman" w:hAnsi="Times New Roman" w:eastAsia="Times New Roman"/>
        </w:rPr>
      </w:pPr>
    </w:p>
    <w:p xmlns:wp14="http://schemas.microsoft.com/office/word/2010/wordml" w:rsidR="00000000" w:rsidRDefault="006356D5" w14:paraId="687C6DE0" wp14:textId="77777777">
      <w:pPr>
        <w:spacing w:line="200" w:lineRule="exact"/>
        <w:rPr>
          <w:rFonts w:ascii="Times New Roman" w:hAnsi="Times New Roman" w:eastAsia="Times New Roman"/>
        </w:rPr>
      </w:pPr>
    </w:p>
    <w:p xmlns:wp14="http://schemas.microsoft.com/office/word/2010/wordml" w:rsidR="00000000" w:rsidRDefault="006356D5" w14:paraId="5B2F9378" wp14:textId="77777777">
      <w:pPr>
        <w:spacing w:line="200" w:lineRule="exact"/>
        <w:rPr>
          <w:rFonts w:ascii="Times New Roman" w:hAnsi="Times New Roman" w:eastAsia="Times New Roman"/>
        </w:rPr>
      </w:pPr>
    </w:p>
    <w:p xmlns:wp14="http://schemas.microsoft.com/office/word/2010/wordml" w:rsidR="00000000" w:rsidRDefault="006356D5" w14:paraId="58E6DD4E" wp14:textId="77777777">
      <w:pPr>
        <w:spacing w:line="200" w:lineRule="exact"/>
        <w:rPr>
          <w:rFonts w:ascii="Times New Roman" w:hAnsi="Times New Roman" w:eastAsia="Times New Roman"/>
        </w:rPr>
      </w:pPr>
    </w:p>
    <w:p xmlns:wp14="http://schemas.microsoft.com/office/word/2010/wordml" w:rsidR="00000000" w:rsidRDefault="006356D5" w14:paraId="7D3BEE8F" wp14:textId="77777777">
      <w:pPr>
        <w:spacing w:line="200" w:lineRule="exact"/>
        <w:rPr>
          <w:rFonts w:ascii="Times New Roman" w:hAnsi="Times New Roman" w:eastAsia="Times New Roman"/>
        </w:rPr>
      </w:pPr>
    </w:p>
    <w:p xmlns:wp14="http://schemas.microsoft.com/office/word/2010/wordml" w:rsidR="00000000" w:rsidRDefault="006356D5" w14:paraId="3B88899E" wp14:textId="77777777">
      <w:pPr>
        <w:spacing w:line="200" w:lineRule="exact"/>
        <w:rPr>
          <w:rFonts w:ascii="Times New Roman" w:hAnsi="Times New Roman" w:eastAsia="Times New Roman"/>
        </w:rPr>
      </w:pPr>
    </w:p>
    <w:p xmlns:wp14="http://schemas.microsoft.com/office/word/2010/wordml" w:rsidR="00000000" w:rsidRDefault="006356D5" w14:paraId="69E2BB2B" wp14:textId="77777777">
      <w:pPr>
        <w:spacing w:line="200" w:lineRule="exact"/>
        <w:rPr>
          <w:rFonts w:ascii="Times New Roman" w:hAnsi="Times New Roman" w:eastAsia="Times New Roman"/>
        </w:rPr>
      </w:pPr>
    </w:p>
    <w:p xmlns:wp14="http://schemas.microsoft.com/office/word/2010/wordml" w:rsidR="00000000" w:rsidRDefault="006356D5" w14:paraId="57C0D796" wp14:textId="77777777">
      <w:pPr>
        <w:spacing w:line="200" w:lineRule="exact"/>
        <w:rPr>
          <w:rFonts w:ascii="Times New Roman" w:hAnsi="Times New Roman" w:eastAsia="Times New Roman"/>
        </w:rPr>
      </w:pPr>
    </w:p>
    <w:p xmlns:wp14="http://schemas.microsoft.com/office/word/2010/wordml" w:rsidR="00000000" w:rsidRDefault="006356D5" w14:paraId="0D142F6F" wp14:textId="77777777">
      <w:pPr>
        <w:spacing w:line="200" w:lineRule="exact"/>
        <w:rPr>
          <w:rFonts w:ascii="Times New Roman" w:hAnsi="Times New Roman" w:eastAsia="Times New Roman"/>
        </w:rPr>
      </w:pPr>
    </w:p>
    <w:p xmlns:wp14="http://schemas.microsoft.com/office/word/2010/wordml" w:rsidR="00000000" w:rsidRDefault="006356D5" w14:paraId="4475AD14" wp14:textId="77777777">
      <w:pPr>
        <w:spacing w:line="200" w:lineRule="exact"/>
        <w:rPr>
          <w:rFonts w:ascii="Times New Roman" w:hAnsi="Times New Roman" w:eastAsia="Times New Roman"/>
        </w:rPr>
      </w:pPr>
    </w:p>
    <w:p xmlns:wp14="http://schemas.microsoft.com/office/word/2010/wordml" w:rsidR="00000000" w:rsidRDefault="006356D5" w14:paraId="120C4E94" wp14:textId="77777777">
      <w:pPr>
        <w:spacing w:line="200" w:lineRule="exact"/>
        <w:rPr>
          <w:rFonts w:ascii="Times New Roman" w:hAnsi="Times New Roman" w:eastAsia="Times New Roman"/>
        </w:rPr>
      </w:pPr>
    </w:p>
    <w:p xmlns:wp14="http://schemas.microsoft.com/office/word/2010/wordml" w:rsidR="00000000" w:rsidRDefault="006356D5" w14:paraId="42AFC42D" wp14:textId="77777777">
      <w:pPr>
        <w:spacing w:line="200" w:lineRule="exact"/>
        <w:rPr>
          <w:rFonts w:ascii="Times New Roman" w:hAnsi="Times New Roman" w:eastAsia="Times New Roman"/>
        </w:rPr>
      </w:pPr>
    </w:p>
    <w:p xmlns:wp14="http://schemas.microsoft.com/office/word/2010/wordml" w:rsidR="00000000" w:rsidRDefault="006356D5" w14:paraId="271CA723" wp14:textId="77777777">
      <w:pPr>
        <w:spacing w:line="200" w:lineRule="exact"/>
        <w:rPr>
          <w:rFonts w:ascii="Times New Roman" w:hAnsi="Times New Roman" w:eastAsia="Times New Roman"/>
        </w:rPr>
      </w:pPr>
    </w:p>
    <w:p xmlns:wp14="http://schemas.microsoft.com/office/word/2010/wordml" w:rsidR="00000000" w:rsidRDefault="006356D5" w14:paraId="75FBE423" wp14:textId="77777777">
      <w:pPr>
        <w:spacing w:line="200" w:lineRule="exact"/>
        <w:rPr>
          <w:rFonts w:ascii="Times New Roman" w:hAnsi="Times New Roman" w:eastAsia="Times New Roman"/>
        </w:rPr>
      </w:pPr>
    </w:p>
    <w:p xmlns:wp14="http://schemas.microsoft.com/office/word/2010/wordml" w:rsidR="00000000" w:rsidRDefault="006356D5" w14:paraId="2D3F0BEC" wp14:textId="77777777">
      <w:pPr>
        <w:spacing w:line="200" w:lineRule="exact"/>
        <w:rPr>
          <w:rFonts w:ascii="Times New Roman" w:hAnsi="Times New Roman" w:eastAsia="Times New Roman"/>
        </w:rPr>
      </w:pPr>
    </w:p>
    <w:p xmlns:wp14="http://schemas.microsoft.com/office/word/2010/wordml" w:rsidR="00000000" w:rsidRDefault="006356D5" w14:paraId="75CF4315" wp14:textId="77777777">
      <w:pPr>
        <w:spacing w:line="200" w:lineRule="exact"/>
        <w:rPr>
          <w:rFonts w:ascii="Times New Roman" w:hAnsi="Times New Roman" w:eastAsia="Times New Roman"/>
        </w:rPr>
      </w:pPr>
    </w:p>
    <w:p xmlns:wp14="http://schemas.microsoft.com/office/word/2010/wordml" w:rsidR="00000000" w:rsidRDefault="006356D5" w14:paraId="3CB648E9" wp14:textId="77777777">
      <w:pPr>
        <w:spacing w:line="200" w:lineRule="exact"/>
        <w:rPr>
          <w:rFonts w:ascii="Times New Roman" w:hAnsi="Times New Roman" w:eastAsia="Times New Roman"/>
        </w:rPr>
      </w:pPr>
    </w:p>
    <w:p xmlns:wp14="http://schemas.microsoft.com/office/word/2010/wordml" w:rsidR="00000000" w:rsidRDefault="006356D5" w14:paraId="0C178E9E" wp14:textId="77777777">
      <w:pPr>
        <w:spacing w:line="200" w:lineRule="exact"/>
        <w:rPr>
          <w:rFonts w:ascii="Times New Roman" w:hAnsi="Times New Roman" w:eastAsia="Times New Roman"/>
        </w:rPr>
      </w:pPr>
    </w:p>
    <w:p xmlns:wp14="http://schemas.microsoft.com/office/word/2010/wordml" w:rsidR="00000000" w:rsidRDefault="006356D5" w14:paraId="3C0395D3" wp14:textId="77777777">
      <w:pPr>
        <w:spacing w:line="200" w:lineRule="exact"/>
        <w:rPr>
          <w:rFonts w:ascii="Times New Roman" w:hAnsi="Times New Roman" w:eastAsia="Times New Roman"/>
        </w:rPr>
      </w:pPr>
    </w:p>
    <w:p xmlns:wp14="http://schemas.microsoft.com/office/word/2010/wordml" w:rsidR="00000000" w:rsidRDefault="006356D5" w14:paraId="3254BC2F" wp14:textId="77777777">
      <w:pPr>
        <w:spacing w:line="200" w:lineRule="exact"/>
        <w:rPr>
          <w:rFonts w:ascii="Times New Roman" w:hAnsi="Times New Roman" w:eastAsia="Times New Roman"/>
        </w:rPr>
      </w:pPr>
    </w:p>
    <w:p xmlns:wp14="http://schemas.microsoft.com/office/word/2010/wordml" w:rsidR="00000000" w:rsidRDefault="006356D5" w14:paraId="651E9592" wp14:textId="77777777">
      <w:pPr>
        <w:spacing w:line="200" w:lineRule="exact"/>
        <w:rPr>
          <w:rFonts w:ascii="Times New Roman" w:hAnsi="Times New Roman" w:eastAsia="Times New Roman"/>
        </w:rPr>
      </w:pPr>
    </w:p>
    <w:p xmlns:wp14="http://schemas.microsoft.com/office/word/2010/wordml" w:rsidR="00000000" w:rsidRDefault="006356D5" w14:paraId="269E314A" wp14:textId="77777777">
      <w:pPr>
        <w:spacing w:line="200" w:lineRule="exact"/>
        <w:rPr>
          <w:rFonts w:ascii="Times New Roman" w:hAnsi="Times New Roman" w:eastAsia="Times New Roman"/>
        </w:rPr>
      </w:pPr>
    </w:p>
    <w:p xmlns:wp14="http://schemas.microsoft.com/office/word/2010/wordml" w:rsidR="00000000" w:rsidRDefault="006356D5" w14:paraId="47341341" wp14:textId="77777777">
      <w:pPr>
        <w:spacing w:line="200" w:lineRule="exact"/>
        <w:rPr>
          <w:rFonts w:ascii="Times New Roman" w:hAnsi="Times New Roman" w:eastAsia="Times New Roman"/>
        </w:rPr>
      </w:pPr>
    </w:p>
    <w:p xmlns:wp14="http://schemas.microsoft.com/office/word/2010/wordml" w:rsidR="00000000" w:rsidRDefault="006356D5" w14:paraId="42EF2083" wp14:textId="77777777">
      <w:pPr>
        <w:spacing w:line="200" w:lineRule="exact"/>
        <w:rPr>
          <w:rFonts w:ascii="Times New Roman" w:hAnsi="Times New Roman" w:eastAsia="Times New Roman"/>
        </w:rPr>
      </w:pPr>
    </w:p>
    <w:p xmlns:wp14="http://schemas.microsoft.com/office/word/2010/wordml" w:rsidR="00000000" w:rsidRDefault="006356D5" w14:paraId="7B40C951" wp14:textId="77777777">
      <w:pPr>
        <w:spacing w:line="200" w:lineRule="exact"/>
        <w:rPr>
          <w:rFonts w:ascii="Times New Roman" w:hAnsi="Times New Roman" w:eastAsia="Times New Roman"/>
        </w:rPr>
      </w:pPr>
    </w:p>
    <w:p xmlns:wp14="http://schemas.microsoft.com/office/word/2010/wordml" w:rsidR="00000000" w:rsidRDefault="006356D5" w14:paraId="4B4D7232" wp14:textId="77777777">
      <w:pPr>
        <w:spacing w:line="200" w:lineRule="exact"/>
        <w:rPr>
          <w:rFonts w:ascii="Times New Roman" w:hAnsi="Times New Roman" w:eastAsia="Times New Roman"/>
        </w:rPr>
      </w:pPr>
    </w:p>
    <w:p xmlns:wp14="http://schemas.microsoft.com/office/word/2010/wordml" w:rsidR="00000000" w:rsidRDefault="006356D5" w14:paraId="2093CA67" wp14:textId="77777777">
      <w:pPr>
        <w:spacing w:line="200" w:lineRule="exact"/>
        <w:rPr>
          <w:rFonts w:ascii="Times New Roman" w:hAnsi="Times New Roman" w:eastAsia="Times New Roman"/>
        </w:rPr>
      </w:pPr>
    </w:p>
    <w:p xmlns:wp14="http://schemas.microsoft.com/office/word/2010/wordml" w:rsidR="00000000" w:rsidRDefault="006356D5" w14:paraId="2503B197" wp14:textId="77777777">
      <w:pPr>
        <w:spacing w:line="200" w:lineRule="exact"/>
        <w:rPr>
          <w:rFonts w:ascii="Times New Roman" w:hAnsi="Times New Roman" w:eastAsia="Times New Roman"/>
        </w:rPr>
      </w:pPr>
    </w:p>
    <w:p xmlns:wp14="http://schemas.microsoft.com/office/word/2010/wordml" w:rsidR="00000000" w:rsidRDefault="006356D5" w14:paraId="38288749" wp14:textId="77777777">
      <w:pPr>
        <w:spacing w:line="385" w:lineRule="exact"/>
        <w:rPr>
          <w:rFonts w:ascii="Times New Roman" w:hAnsi="Times New Roman" w:eastAsia="Times New Roman"/>
        </w:rPr>
      </w:pPr>
    </w:p>
    <w:p xmlns:wp14="http://schemas.microsoft.com/office/word/2010/wordml" w:rsidR="00000000" w:rsidRDefault="006356D5" w14:paraId="2598DEE6" wp14:textId="77777777">
      <w:pPr>
        <w:spacing w:line="0" w:lineRule="atLeast"/>
        <w:jc w:val="right"/>
        <w:rPr>
          <w:sz w:val="24"/>
        </w:rPr>
      </w:pPr>
      <w:r>
        <w:rPr>
          <w:sz w:val="24"/>
        </w:rPr>
        <w:t>4</w:t>
      </w:r>
    </w:p>
    <w:p xmlns:wp14="http://schemas.microsoft.com/office/word/2010/wordml" w:rsidR="00000000" w:rsidRDefault="006356D5" w14:paraId="20BD9A1A" wp14:textId="77777777">
      <w:pPr>
        <w:spacing w:line="0" w:lineRule="atLeast"/>
        <w:jc w:val="right"/>
        <w:rPr>
          <w:sz w:val="24"/>
        </w:rPr>
        <w:sectPr w:rsidR="00000000">
          <w:pgSz w:w="11900" w:h="16838" w:orient="portrait"/>
          <w:pgMar w:top="866" w:right="719" w:bottom="431" w:left="1354" w:header="0" w:footer="0" w:gutter="0"/>
          <w:cols w:equalWidth="0" w:space="0">
            <w:col w:w="9826"/>
          </w:cols>
          <w:docGrid w:linePitch="360"/>
        </w:sectPr>
      </w:pPr>
    </w:p>
    <w:p xmlns:wp14="http://schemas.microsoft.com/office/word/2010/wordml" w:rsidR="00000000" w:rsidRDefault="006356D5" w14:paraId="7F926EF6" wp14:textId="77777777">
      <w:pPr>
        <w:spacing w:line="200" w:lineRule="exact"/>
        <w:rPr>
          <w:rFonts w:ascii="Times New Roman" w:hAnsi="Times New Roman" w:eastAsia="Times New Roman"/>
        </w:rPr>
      </w:pPr>
      <w:bookmarkStart w:name="page5" w:id="4"/>
      <w:bookmarkEnd w:id="4"/>
      <w:r>
        <w:rPr>
          <w:noProof/>
          <w:sz w:val="24"/>
        </w:rPr>
        <w:drawing>
          <wp:anchor xmlns:wp14="http://schemas.microsoft.com/office/word/2010/wordprocessingDrawing" distT="0" distB="0" distL="114300" distR="114300" simplePos="0" relativeHeight="251612160" behindDoc="1" locked="0" layoutInCell="1" allowOverlap="1" wp14:anchorId="1CD1B97B" wp14:editId="7777777">
            <wp:simplePos x="0" y="0"/>
            <wp:positionH relativeFrom="page">
              <wp:posOffset>533400</wp:posOffset>
            </wp:positionH>
            <wp:positionV relativeFrom="page">
              <wp:posOffset>457200</wp:posOffset>
            </wp:positionV>
            <wp:extent cx="6579870" cy="69456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9870" cy="69456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C136CF1" wp14:textId="77777777">
      <w:pPr>
        <w:spacing w:line="200" w:lineRule="exact"/>
        <w:rPr>
          <w:rFonts w:ascii="Times New Roman" w:hAnsi="Times New Roman" w:eastAsia="Times New Roman"/>
        </w:rPr>
      </w:pPr>
    </w:p>
    <w:p xmlns:wp14="http://schemas.microsoft.com/office/word/2010/wordml" w:rsidR="00000000" w:rsidRDefault="006356D5" w14:paraId="0A392C6A" wp14:textId="77777777">
      <w:pPr>
        <w:spacing w:line="200" w:lineRule="exact"/>
        <w:rPr>
          <w:rFonts w:ascii="Times New Roman" w:hAnsi="Times New Roman" w:eastAsia="Times New Roman"/>
        </w:rPr>
      </w:pPr>
    </w:p>
    <w:p xmlns:wp14="http://schemas.microsoft.com/office/word/2010/wordml" w:rsidR="00000000" w:rsidRDefault="006356D5" w14:paraId="290583F9" wp14:textId="77777777">
      <w:pPr>
        <w:spacing w:line="200" w:lineRule="exact"/>
        <w:rPr>
          <w:rFonts w:ascii="Times New Roman" w:hAnsi="Times New Roman" w:eastAsia="Times New Roman"/>
        </w:rPr>
      </w:pPr>
    </w:p>
    <w:p xmlns:wp14="http://schemas.microsoft.com/office/word/2010/wordml" w:rsidR="00000000" w:rsidRDefault="006356D5" w14:paraId="68F21D90" wp14:textId="77777777">
      <w:pPr>
        <w:spacing w:line="200" w:lineRule="exact"/>
        <w:rPr>
          <w:rFonts w:ascii="Times New Roman" w:hAnsi="Times New Roman" w:eastAsia="Times New Roman"/>
        </w:rPr>
      </w:pPr>
    </w:p>
    <w:p xmlns:wp14="http://schemas.microsoft.com/office/word/2010/wordml" w:rsidR="00000000" w:rsidRDefault="006356D5" w14:paraId="13C326F3" wp14:textId="77777777">
      <w:pPr>
        <w:spacing w:line="200" w:lineRule="exact"/>
        <w:rPr>
          <w:rFonts w:ascii="Times New Roman" w:hAnsi="Times New Roman" w:eastAsia="Times New Roman"/>
        </w:rPr>
      </w:pPr>
    </w:p>
    <w:p xmlns:wp14="http://schemas.microsoft.com/office/word/2010/wordml" w:rsidR="00000000" w:rsidRDefault="006356D5" w14:paraId="4853B841" wp14:textId="77777777">
      <w:pPr>
        <w:spacing w:line="200" w:lineRule="exact"/>
        <w:rPr>
          <w:rFonts w:ascii="Times New Roman" w:hAnsi="Times New Roman" w:eastAsia="Times New Roman"/>
        </w:rPr>
      </w:pPr>
    </w:p>
    <w:p xmlns:wp14="http://schemas.microsoft.com/office/word/2010/wordml" w:rsidR="00000000" w:rsidRDefault="006356D5" w14:paraId="50125231" wp14:textId="77777777">
      <w:pPr>
        <w:spacing w:line="200" w:lineRule="exact"/>
        <w:rPr>
          <w:rFonts w:ascii="Times New Roman" w:hAnsi="Times New Roman" w:eastAsia="Times New Roman"/>
        </w:rPr>
      </w:pPr>
    </w:p>
    <w:p xmlns:wp14="http://schemas.microsoft.com/office/word/2010/wordml" w:rsidR="00000000" w:rsidRDefault="006356D5" w14:paraId="5A25747A" wp14:textId="77777777">
      <w:pPr>
        <w:spacing w:line="200" w:lineRule="exact"/>
        <w:rPr>
          <w:rFonts w:ascii="Times New Roman" w:hAnsi="Times New Roman" w:eastAsia="Times New Roman"/>
        </w:rPr>
      </w:pPr>
    </w:p>
    <w:p xmlns:wp14="http://schemas.microsoft.com/office/word/2010/wordml" w:rsidR="00000000" w:rsidRDefault="006356D5" w14:paraId="09B8D95D" wp14:textId="77777777">
      <w:pPr>
        <w:spacing w:line="200" w:lineRule="exact"/>
        <w:rPr>
          <w:rFonts w:ascii="Times New Roman" w:hAnsi="Times New Roman" w:eastAsia="Times New Roman"/>
        </w:rPr>
      </w:pPr>
    </w:p>
    <w:p xmlns:wp14="http://schemas.microsoft.com/office/word/2010/wordml" w:rsidR="00000000" w:rsidRDefault="006356D5" w14:paraId="78BEFD2A" wp14:textId="77777777">
      <w:pPr>
        <w:spacing w:line="200" w:lineRule="exact"/>
        <w:rPr>
          <w:rFonts w:ascii="Times New Roman" w:hAnsi="Times New Roman" w:eastAsia="Times New Roman"/>
        </w:rPr>
      </w:pPr>
    </w:p>
    <w:p xmlns:wp14="http://schemas.microsoft.com/office/word/2010/wordml" w:rsidR="00000000" w:rsidRDefault="006356D5" w14:paraId="27A76422" wp14:textId="77777777">
      <w:pPr>
        <w:spacing w:line="200" w:lineRule="exact"/>
        <w:rPr>
          <w:rFonts w:ascii="Times New Roman" w:hAnsi="Times New Roman" w:eastAsia="Times New Roman"/>
        </w:rPr>
      </w:pPr>
    </w:p>
    <w:p xmlns:wp14="http://schemas.microsoft.com/office/word/2010/wordml" w:rsidR="00000000" w:rsidRDefault="006356D5" w14:paraId="49206A88" wp14:textId="77777777">
      <w:pPr>
        <w:spacing w:line="200" w:lineRule="exact"/>
        <w:rPr>
          <w:rFonts w:ascii="Times New Roman" w:hAnsi="Times New Roman" w:eastAsia="Times New Roman"/>
        </w:rPr>
      </w:pPr>
    </w:p>
    <w:p xmlns:wp14="http://schemas.microsoft.com/office/word/2010/wordml" w:rsidR="00000000" w:rsidRDefault="006356D5" w14:paraId="67B7A70C" wp14:textId="77777777">
      <w:pPr>
        <w:spacing w:line="200" w:lineRule="exact"/>
        <w:rPr>
          <w:rFonts w:ascii="Times New Roman" w:hAnsi="Times New Roman" w:eastAsia="Times New Roman"/>
        </w:rPr>
      </w:pPr>
    </w:p>
    <w:p xmlns:wp14="http://schemas.microsoft.com/office/word/2010/wordml" w:rsidR="00000000" w:rsidRDefault="006356D5" w14:paraId="71887C79" wp14:textId="77777777">
      <w:pPr>
        <w:spacing w:line="200" w:lineRule="exact"/>
        <w:rPr>
          <w:rFonts w:ascii="Times New Roman" w:hAnsi="Times New Roman" w:eastAsia="Times New Roman"/>
        </w:rPr>
      </w:pPr>
    </w:p>
    <w:p xmlns:wp14="http://schemas.microsoft.com/office/word/2010/wordml" w:rsidR="00000000" w:rsidRDefault="006356D5" w14:paraId="3B7FD67C" wp14:textId="77777777">
      <w:pPr>
        <w:spacing w:line="200" w:lineRule="exact"/>
        <w:rPr>
          <w:rFonts w:ascii="Times New Roman" w:hAnsi="Times New Roman" w:eastAsia="Times New Roman"/>
        </w:rPr>
      </w:pPr>
    </w:p>
    <w:p xmlns:wp14="http://schemas.microsoft.com/office/word/2010/wordml" w:rsidR="00000000" w:rsidRDefault="006356D5" w14:paraId="38D6B9B6" wp14:textId="77777777">
      <w:pPr>
        <w:spacing w:line="200" w:lineRule="exact"/>
        <w:rPr>
          <w:rFonts w:ascii="Times New Roman" w:hAnsi="Times New Roman" w:eastAsia="Times New Roman"/>
        </w:rPr>
      </w:pPr>
    </w:p>
    <w:p xmlns:wp14="http://schemas.microsoft.com/office/word/2010/wordml" w:rsidR="00000000" w:rsidRDefault="006356D5" w14:paraId="22F860BB" wp14:textId="77777777">
      <w:pPr>
        <w:spacing w:line="200" w:lineRule="exact"/>
        <w:rPr>
          <w:rFonts w:ascii="Times New Roman" w:hAnsi="Times New Roman" w:eastAsia="Times New Roman"/>
        </w:rPr>
      </w:pPr>
    </w:p>
    <w:p xmlns:wp14="http://schemas.microsoft.com/office/word/2010/wordml" w:rsidR="00000000" w:rsidRDefault="006356D5" w14:paraId="698536F5" wp14:textId="77777777">
      <w:pPr>
        <w:spacing w:line="200" w:lineRule="exact"/>
        <w:rPr>
          <w:rFonts w:ascii="Times New Roman" w:hAnsi="Times New Roman" w:eastAsia="Times New Roman"/>
        </w:rPr>
      </w:pPr>
    </w:p>
    <w:p xmlns:wp14="http://schemas.microsoft.com/office/word/2010/wordml" w:rsidR="00000000" w:rsidRDefault="006356D5" w14:paraId="7BC1BAF2" wp14:textId="77777777">
      <w:pPr>
        <w:spacing w:line="200" w:lineRule="exact"/>
        <w:rPr>
          <w:rFonts w:ascii="Times New Roman" w:hAnsi="Times New Roman" w:eastAsia="Times New Roman"/>
        </w:rPr>
      </w:pPr>
    </w:p>
    <w:p xmlns:wp14="http://schemas.microsoft.com/office/word/2010/wordml" w:rsidR="00000000" w:rsidRDefault="006356D5" w14:paraId="61C988F9" wp14:textId="77777777">
      <w:pPr>
        <w:spacing w:line="200" w:lineRule="exact"/>
        <w:rPr>
          <w:rFonts w:ascii="Times New Roman" w:hAnsi="Times New Roman" w:eastAsia="Times New Roman"/>
        </w:rPr>
      </w:pPr>
    </w:p>
    <w:p xmlns:wp14="http://schemas.microsoft.com/office/word/2010/wordml" w:rsidR="00000000" w:rsidRDefault="006356D5" w14:paraId="3B22BB7D" wp14:textId="77777777">
      <w:pPr>
        <w:spacing w:line="200" w:lineRule="exact"/>
        <w:rPr>
          <w:rFonts w:ascii="Times New Roman" w:hAnsi="Times New Roman" w:eastAsia="Times New Roman"/>
        </w:rPr>
      </w:pPr>
    </w:p>
    <w:p xmlns:wp14="http://schemas.microsoft.com/office/word/2010/wordml" w:rsidR="00000000" w:rsidRDefault="006356D5" w14:paraId="17B246DD" wp14:textId="77777777">
      <w:pPr>
        <w:spacing w:line="200" w:lineRule="exact"/>
        <w:rPr>
          <w:rFonts w:ascii="Times New Roman" w:hAnsi="Times New Roman" w:eastAsia="Times New Roman"/>
        </w:rPr>
      </w:pPr>
    </w:p>
    <w:p xmlns:wp14="http://schemas.microsoft.com/office/word/2010/wordml" w:rsidR="00000000" w:rsidRDefault="006356D5" w14:paraId="6BF89DA3" wp14:textId="77777777">
      <w:pPr>
        <w:spacing w:line="200" w:lineRule="exact"/>
        <w:rPr>
          <w:rFonts w:ascii="Times New Roman" w:hAnsi="Times New Roman" w:eastAsia="Times New Roman"/>
        </w:rPr>
      </w:pPr>
    </w:p>
    <w:p xmlns:wp14="http://schemas.microsoft.com/office/word/2010/wordml" w:rsidR="00000000" w:rsidRDefault="006356D5" w14:paraId="5C3E0E74" wp14:textId="77777777">
      <w:pPr>
        <w:spacing w:line="200" w:lineRule="exact"/>
        <w:rPr>
          <w:rFonts w:ascii="Times New Roman" w:hAnsi="Times New Roman" w:eastAsia="Times New Roman"/>
        </w:rPr>
      </w:pPr>
    </w:p>
    <w:p xmlns:wp14="http://schemas.microsoft.com/office/word/2010/wordml" w:rsidR="00000000" w:rsidRDefault="006356D5" w14:paraId="66A1FAB9" wp14:textId="77777777">
      <w:pPr>
        <w:spacing w:line="200" w:lineRule="exact"/>
        <w:rPr>
          <w:rFonts w:ascii="Times New Roman" w:hAnsi="Times New Roman" w:eastAsia="Times New Roman"/>
        </w:rPr>
      </w:pPr>
    </w:p>
    <w:p xmlns:wp14="http://schemas.microsoft.com/office/word/2010/wordml" w:rsidR="00000000" w:rsidRDefault="006356D5" w14:paraId="76BB753C" wp14:textId="77777777">
      <w:pPr>
        <w:spacing w:line="200" w:lineRule="exact"/>
        <w:rPr>
          <w:rFonts w:ascii="Times New Roman" w:hAnsi="Times New Roman" w:eastAsia="Times New Roman"/>
        </w:rPr>
      </w:pPr>
    </w:p>
    <w:p xmlns:wp14="http://schemas.microsoft.com/office/word/2010/wordml" w:rsidR="00000000" w:rsidRDefault="006356D5" w14:paraId="513DA1E0" wp14:textId="77777777">
      <w:pPr>
        <w:spacing w:line="200" w:lineRule="exact"/>
        <w:rPr>
          <w:rFonts w:ascii="Times New Roman" w:hAnsi="Times New Roman" w:eastAsia="Times New Roman"/>
        </w:rPr>
      </w:pPr>
    </w:p>
    <w:p xmlns:wp14="http://schemas.microsoft.com/office/word/2010/wordml" w:rsidR="00000000" w:rsidRDefault="006356D5" w14:paraId="75CAC6F5" wp14:textId="77777777">
      <w:pPr>
        <w:spacing w:line="200" w:lineRule="exact"/>
        <w:rPr>
          <w:rFonts w:ascii="Times New Roman" w:hAnsi="Times New Roman" w:eastAsia="Times New Roman"/>
        </w:rPr>
      </w:pPr>
    </w:p>
    <w:p xmlns:wp14="http://schemas.microsoft.com/office/word/2010/wordml" w:rsidR="00000000" w:rsidRDefault="006356D5" w14:paraId="66060428" wp14:textId="77777777">
      <w:pPr>
        <w:spacing w:line="200" w:lineRule="exact"/>
        <w:rPr>
          <w:rFonts w:ascii="Times New Roman" w:hAnsi="Times New Roman" w:eastAsia="Times New Roman"/>
        </w:rPr>
      </w:pPr>
    </w:p>
    <w:p xmlns:wp14="http://schemas.microsoft.com/office/word/2010/wordml" w:rsidR="00000000" w:rsidRDefault="006356D5" w14:paraId="1D0656FE" wp14:textId="77777777">
      <w:pPr>
        <w:spacing w:line="200" w:lineRule="exact"/>
        <w:rPr>
          <w:rFonts w:ascii="Times New Roman" w:hAnsi="Times New Roman" w:eastAsia="Times New Roman"/>
        </w:rPr>
      </w:pPr>
    </w:p>
    <w:p xmlns:wp14="http://schemas.microsoft.com/office/word/2010/wordml" w:rsidR="00000000" w:rsidRDefault="006356D5" w14:paraId="7B37605A" wp14:textId="77777777">
      <w:pPr>
        <w:spacing w:line="200" w:lineRule="exact"/>
        <w:rPr>
          <w:rFonts w:ascii="Times New Roman" w:hAnsi="Times New Roman" w:eastAsia="Times New Roman"/>
        </w:rPr>
      </w:pPr>
    </w:p>
    <w:p xmlns:wp14="http://schemas.microsoft.com/office/word/2010/wordml" w:rsidR="00000000" w:rsidRDefault="006356D5" w14:paraId="394798F2" wp14:textId="77777777">
      <w:pPr>
        <w:spacing w:line="200" w:lineRule="exact"/>
        <w:rPr>
          <w:rFonts w:ascii="Times New Roman" w:hAnsi="Times New Roman" w:eastAsia="Times New Roman"/>
        </w:rPr>
      </w:pPr>
    </w:p>
    <w:p xmlns:wp14="http://schemas.microsoft.com/office/word/2010/wordml" w:rsidR="00000000" w:rsidRDefault="006356D5" w14:paraId="3889A505" wp14:textId="77777777">
      <w:pPr>
        <w:spacing w:line="200" w:lineRule="exact"/>
        <w:rPr>
          <w:rFonts w:ascii="Times New Roman" w:hAnsi="Times New Roman" w:eastAsia="Times New Roman"/>
        </w:rPr>
      </w:pPr>
    </w:p>
    <w:p xmlns:wp14="http://schemas.microsoft.com/office/word/2010/wordml" w:rsidR="00000000" w:rsidRDefault="006356D5" w14:paraId="29079D35" wp14:textId="77777777">
      <w:pPr>
        <w:spacing w:line="200" w:lineRule="exact"/>
        <w:rPr>
          <w:rFonts w:ascii="Times New Roman" w:hAnsi="Times New Roman" w:eastAsia="Times New Roman"/>
        </w:rPr>
      </w:pPr>
    </w:p>
    <w:p xmlns:wp14="http://schemas.microsoft.com/office/word/2010/wordml" w:rsidR="00000000" w:rsidRDefault="006356D5" w14:paraId="17686DC7" wp14:textId="77777777">
      <w:pPr>
        <w:spacing w:line="200" w:lineRule="exact"/>
        <w:rPr>
          <w:rFonts w:ascii="Times New Roman" w:hAnsi="Times New Roman" w:eastAsia="Times New Roman"/>
        </w:rPr>
      </w:pPr>
    </w:p>
    <w:p xmlns:wp14="http://schemas.microsoft.com/office/word/2010/wordml" w:rsidR="00000000" w:rsidRDefault="006356D5" w14:paraId="53BD644D" wp14:textId="77777777">
      <w:pPr>
        <w:spacing w:line="200" w:lineRule="exact"/>
        <w:rPr>
          <w:rFonts w:ascii="Times New Roman" w:hAnsi="Times New Roman" w:eastAsia="Times New Roman"/>
        </w:rPr>
      </w:pPr>
    </w:p>
    <w:p xmlns:wp14="http://schemas.microsoft.com/office/word/2010/wordml" w:rsidR="00000000" w:rsidRDefault="006356D5" w14:paraId="1A3FAC43" wp14:textId="77777777">
      <w:pPr>
        <w:spacing w:line="200" w:lineRule="exact"/>
        <w:rPr>
          <w:rFonts w:ascii="Times New Roman" w:hAnsi="Times New Roman" w:eastAsia="Times New Roman"/>
        </w:rPr>
      </w:pPr>
    </w:p>
    <w:p xmlns:wp14="http://schemas.microsoft.com/office/word/2010/wordml" w:rsidR="00000000" w:rsidRDefault="006356D5" w14:paraId="2BBD94B2" wp14:textId="77777777">
      <w:pPr>
        <w:spacing w:line="200" w:lineRule="exact"/>
        <w:rPr>
          <w:rFonts w:ascii="Times New Roman" w:hAnsi="Times New Roman" w:eastAsia="Times New Roman"/>
        </w:rPr>
      </w:pPr>
    </w:p>
    <w:p xmlns:wp14="http://schemas.microsoft.com/office/word/2010/wordml" w:rsidR="00000000" w:rsidRDefault="006356D5" w14:paraId="5854DE7F" wp14:textId="77777777">
      <w:pPr>
        <w:spacing w:line="200" w:lineRule="exact"/>
        <w:rPr>
          <w:rFonts w:ascii="Times New Roman" w:hAnsi="Times New Roman" w:eastAsia="Times New Roman"/>
        </w:rPr>
      </w:pPr>
    </w:p>
    <w:p xmlns:wp14="http://schemas.microsoft.com/office/word/2010/wordml" w:rsidR="00000000" w:rsidRDefault="006356D5" w14:paraId="2CA7ADD4" wp14:textId="77777777">
      <w:pPr>
        <w:spacing w:line="200" w:lineRule="exact"/>
        <w:rPr>
          <w:rFonts w:ascii="Times New Roman" w:hAnsi="Times New Roman" w:eastAsia="Times New Roman"/>
        </w:rPr>
      </w:pPr>
    </w:p>
    <w:p xmlns:wp14="http://schemas.microsoft.com/office/word/2010/wordml" w:rsidR="00000000" w:rsidRDefault="006356D5" w14:paraId="314EE24A" wp14:textId="77777777">
      <w:pPr>
        <w:spacing w:line="200" w:lineRule="exact"/>
        <w:rPr>
          <w:rFonts w:ascii="Times New Roman" w:hAnsi="Times New Roman" w:eastAsia="Times New Roman"/>
        </w:rPr>
      </w:pPr>
    </w:p>
    <w:p xmlns:wp14="http://schemas.microsoft.com/office/word/2010/wordml" w:rsidR="00000000" w:rsidRDefault="006356D5" w14:paraId="76614669" wp14:textId="77777777">
      <w:pPr>
        <w:spacing w:line="200" w:lineRule="exact"/>
        <w:rPr>
          <w:rFonts w:ascii="Times New Roman" w:hAnsi="Times New Roman" w:eastAsia="Times New Roman"/>
        </w:rPr>
      </w:pPr>
    </w:p>
    <w:p xmlns:wp14="http://schemas.microsoft.com/office/word/2010/wordml" w:rsidR="00000000" w:rsidRDefault="006356D5" w14:paraId="57590049" wp14:textId="77777777">
      <w:pPr>
        <w:spacing w:line="223" w:lineRule="exact"/>
        <w:rPr>
          <w:rFonts w:ascii="Times New Roman" w:hAnsi="Times New Roman" w:eastAsia="Times New Roman"/>
        </w:rPr>
      </w:pPr>
    </w:p>
    <w:p xmlns:wp14="http://schemas.microsoft.com/office/word/2010/wordml" w:rsidR="00000000" w:rsidRDefault="006356D5" w14:paraId="2763667D" wp14:textId="77777777">
      <w:pPr>
        <w:spacing w:line="218" w:lineRule="auto"/>
        <w:ind w:left="746" w:right="580"/>
        <w:rPr>
          <w:sz w:val="24"/>
        </w:rPr>
      </w:pPr>
      <w:r>
        <w:rPr>
          <w:sz w:val="24"/>
        </w:rPr>
        <w:t>Setelah proses duplikasi file selesai, pastikan file-file yang kita sudah konfigurasi di awal tetap</w:t>
      </w:r>
      <w:r>
        <w:rPr>
          <w:sz w:val="24"/>
        </w:rPr>
        <w:t xml:space="preserve"> terkonfigurasi.</w:t>
      </w:r>
    </w:p>
    <w:p xmlns:wp14="http://schemas.microsoft.com/office/word/2010/wordml" w:rsidR="00000000" w:rsidRDefault="006356D5" w14:paraId="0C5B615A" wp14:textId="77777777">
      <w:pPr>
        <w:spacing w:line="232" w:lineRule="exact"/>
        <w:rPr>
          <w:rFonts w:ascii="Times New Roman" w:hAnsi="Times New Roman" w:eastAsia="Times New Roman"/>
        </w:rPr>
      </w:pPr>
    </w:p>
    <w:p xmlns:wp14="http://schemas.microsoft.com/office/word/2010/wordml" w:rsidR="00000000" w:rsidRDefault="006356D5" w14:paraId="559BF770" wp14:textId="77777777">
      <w:pPr>
        <w:numPr>
          <w:ilvl w:val="0"/>
          <w:numId w:val="5"/>
        </w:numPr>
        <w:tabs>
          <w:tab w:val="left" w:pos="746"/>
        </w:tabs>
        <w:spacing w:line="218" w:lineRule="auto"/>
        <w:ind w:left="746" w:right="500" w:hanging="746"/>
        <w:rPr>
          <w:sz w:val="24"/>
        </w:rPr>
      </w:pPr>
      <w:r>
        <w:rPr>
          <w:sz w:val="24"/>
        </w:rPr>
        <w:t xml:space="preserve">Selanjutnya buka project </w:t>
      </w:r>
      <w:hyperlink w:history="1" r:id="rId24">
        <w:r>
          <w:rPr>
            <w:color w:val="0563C1"/>
            <w:sz w:val="24"/>
            <w:u w:val="single"/>
          </w:rPr>
          <w:t>http://localhost/Code-kedelapan/</w:t>
        </w:r>
        <w:r>
          <w:rPr>
            <w:sz w:val="24"/>
            <w:u w:val="single"/>
          </w:rPr>
          <w:t xml:space="preserve">. </w:t>
        </w:r>
      </w:hyperlink>
      <w:r>
        <w:rPr>
          <w:sz w:val="24"/>
        </w:rPr>
        <w:t>Jika berhasil, tampilan akan berubah menjadi seperti ini:</w:t>
      </w:r>
    </w:p>
    <w:p xmlns:wp14="http://schemas.microsoft.com/office/word/2010/wordml" w:rsidR="00000000" w:rsidRDefault="006356D5" w14:paraId="07E1EB17" wp14:textId="77777777">
      <w:pPr>
        <w:spacing w:line="20" w:lineRule="exact"/>
        <w:rPr>
          <w:rFonts w:ascii="Times New Roman" w:hAnsi="Times New Roman" w:eastAsia="Times New Roman"/>
        </w:rPr>
      </w:pPr>
      <w:r>
        <w:rPr>
          <w:noProof/>
          <w:sz w:val="24"/>
        </w:rPr>
        <mc:AlternateContent>
          <mc:Choice Requires="wps">
            <w:drawing>
              <wp:anchor xmlns:wp14="http://schemas.microsoft.com/office/word/2010/wordprocessingDrawing" distT="0" distB="0" distL="114300" distR="114300" simplePos="0" relativeHeight="251613184" behindDoc="1" locked="0" layoutInCell="1" allowOverlap="1" wp14:anchorId="0C9C3ED0" wp14:editId="7777777">
                <wp:simplePos x="0" y="0"/>
                <wp:positionH relativeFrom="column">
                  <wp:posOffset>-325755</wp:posOffset>
                </wp:positionH>
                <wp:positionV relativeFrom="paragraph">
                  <wp:posOffset>53340</wp:posOffset>
                </wp:positionV>
                <wp:extent cx="6579235" cy="12065"/>
                <wp:effectExtent l="0" t="0" r="4445" b="1270"/>
                <wp:wrapNone/>
                <wp:docPr id="1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92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DEF7E9F">
              <v:rect id="Rectangle 33" style="position:absolute;margin-left:-25.65pt;margin-top:4.2pt;width:518.05pt;height:.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282D9E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"/>
            </w:pict>
          </mc:Fallback>
        </mc:AlternateContent>
      </w:r>
    </w:p>
    <w:p xmlns:wp14="http://schemas.microsoft.com/office/word/2010/wordml" w:rsidR="00000000" w:rsidRDefault="006356D5" w14:paraId="792F1AA2" wp14:textId="77777777">
      <w:pPr>
        <w:spacing w:line="200" w:lineRule="exact"/>
        <w:rPr>
          <w:rFonts w:ascii="Times New Roman" w:hAnsi="Times New Roman" w:eastAsia="Times New Roman"/>
        </w:rPr>
      </w:pPr>
    </w:p>
    <w:p xmlns:wp14="http://schemas.microsoft.com/office/word/2010/wordml" w:rsidR="00000000" w:rsidRDefault="006356D5" w14:paraId="1A499DFC" wp14:textId="77777777">
      <w:pPr>
        <w:spacing w:line="200" w:lineRule="exact"/>
        <w:rPr>
          <w:rFonts w:ascii="Times New Roman" w:hAnsi="Times New Roman" w:eastAsia="Times New Roman"/>
        </w:rPr>
      </w:pPr>
    </w:p>
    <w:p xmlns:wp14="http://schemas.microsoft.com/office/word/2010/wordml" w:rsidR="00000000" w:rsidRDefault="006356D5" w14:paraId="5E7E3C41" wp14:textId="77777777">
      <w:pPr>
        <w:spacing w:line="200" w:lineRule="exact"/>
        <w:rPr>
          <w:rFonts w:ascii="Times New Roman" w:hAnsi="Times New Roman" w:eastAsia="Times New Roman"/>
        </w:rPr>
      </w:pPr>
    </w:p>
    <w:p xmlns:wp14="http://schemas.microsoft.com/office/word/2010/wordml" w:rsidR="00000000" w:rsidRDefault="006356D5" w14:paraId="03F828E4" wp14:textId="77777777">
      <w:pPr>
        <w:spacing w:line="200" w:lineRule="exact"/>
        <w:rPr>
          <w:rFonts w:ascii="Times New Roman" w:hAnsi="Times New Roman" w:eastAsia="Times New Roman"/>
        </w:rPr>
      </w:pPr>
    </w:p>
    <w:p xmlns:wp14="http://schemas.microsoft.com/office/word/2010/wordml" w:rsidR="00000000" w:rsidRDefault="006356D5" w14:paraId="2AC57CB0" wp14:textId="77777777">
      <w:pPr>
        <w:spacing w:line="200" w:lineRule="exact"/>
        <w:rPr>
          <w:rFonts w:ascii="Times New Roman" w:hAnsi="Times New Roman" w:eastAsia="Times New Roman"/>
        </w:rPr>
      </w:pPr>
    </w:p>
    <w:p xmlns:wp14="http://schemas.microsoft.com/office/word/2010/wordml" w:rsidR="00000000" w:rsidRDefault="006356D5" w14:paraId="5186B13D" wp14:textId="77777777">
      <w:pPr>
        <w:spacing w:line="200" w:lineRule="exact"/>
        <w:rPr>
          <w:rFonts w:ascii="Times New Roman" w:hAnsi="Times New Roman" w:eastAsia="Times New Roman"/>
        </w:rPr>
      </w:pPr>
    </w:p>
    <w:p xmlns:wp14="http://schemas.microsoft.com/office/word/2010/wordml" w:rsidR="00000000" w:rsidRDefault="006356D5" w14:paraId="6C57C439" wp14:textId="77777777">
      <w:pPr>
        <w:spacing w:line="200" w:lineRule="exact"/>
        <w:rPr>
          <w:rFonts w:ascii="Times New Roman" w:hAnsi="Times New Roman" w:eastAsia="Times New Roman"/>
        </w:rPr>
      </w:pPr>
    </w:p>
    <w:p xmlns:wp14="http://schemas.microsoft.com/office/word/2010/wordml" w:rsidR="00000000" w:rsidRDefault="006356D5" w14:paraId="3D404BC9" wp14:textId="77777777">
      <w:pPr>
        <w:spacing w:line="200" w:lineRule="exact"/>
        <w:rPr>
          <w:rFonts w:ascii="Times New Roman" w:hAnsi="Times New Roman" w:eastAsia="Times New Roman"/>
        </w:rPr>
      </w:pPr>
    </w:p>
    <w:p xmlns:wp14="http://schemas.microsoft.com/office/word/2010/wordml" w:rsidR="00000000" w:rsidRDefault="006356D5" w14:paraId="61319B8A" wp14:textId="77777777">
      <w:pPr>
        <w:spacing w:line="200" w:lineRule="exact"/>
        <w:rPr>
          <w:rFonts w:ascii="Times New Roman" w:hAnsi="Times New Roman" w:eastAsia="Times New Roman"/>
        </w:rPr>
      </w:pPr>
    </w:p>
    <w:p xmlns:wp14="http://schemas.microsoft.com/office/word/2010/wordml" w:rsidR="00000000" w:rsidRDefault="006356D5" w14:paraId="31A560F4" wp14:textId="77777777">
      <w:pPr>
        <w:spacing w:line="200" w:lineRule="exact"/>
        <w:rPr>
          <w:rFonts w:ascii="Times New Roman" w:hAnsi="Times New Roman" w:eastAsia="Times New Roman"/>
        </w:rPr>
      </w:pPr>
    </w:p>
    <w:p xmlns:wp14="http://schemas.microsoft.com/office/word/2010/wordml" w:rsidR="00000000" w:rsidRDefault="006356D5" w14:paraId="70DF735C" wp14:textId="77777777">
      <w:pPr>
        <w:spacing w:line="200" w:lineRule="exact"/>
        <w:rPr>
          <w:rFonts w:ascii="Times New Roman" w:hAnsi="Times New Roman" w:eastAsia="Times New Roman"/>
        </w:rPr>
      </w:pPr>
    </w:p>
    <w:p xmlns:wp14="http://schemas.microsoft.com/office/word/2010/wordml" w:rsidR="00000000" w:rsidRDefault="006356D5" w14:paraId="3A413BF6" wp14:textId="77777777">
      <w:pPr>
        <w:spacing w:line="200" w:lineRule="exact"/>
        <w:rPr>
          <w:rFonts w:ascii="Times New Roman" w:hAnsi="Times New Roman" w:eastAsia="Times New Roman"/>
        </w:rPr>
      </w:pPr>
    </w:p>
    <w:p xmlns:wp14="http://schemas.microsoft.com/office/word/2010/wordml" w:rsidR="00000000" w:rsidRDefault="006356D5" w14:paraId="33D28B4B" wp14:textId="77777777">
      <w:pPr>
        <w:spacing w:line="200" w:lineRule="exact"/>
        <w:rPr>
          <w:rFonts w:ascii="Times New Roman" w:hAnsi="Times New Roman" w:eastAsia="Times New Roman"/>
        </w:rPr>
      </w:pPr>
    </w:p>
    <w:p xmlns:wp14="http://schemas.microsoft.com/office/word/2010/wordml" w:rsidR="00000000" w:rsidRDefault="006356D5" w14:paraId="37EFA3E3" wp14:textId="77777777">
      <w:pPr>
        <w:spacing w:line="200" w:lineRule="exact"/>
        <w:rPr>
          <w:rFonts w:ascii="Times New Roman" w:hAnsi="Times New Roman" w:eastAsia="Times New Roman"/>
        </w:rPr>
      </w:pPr>
    </w:p>
    <w:p xmlns:wp14="http://schemas.microsoft.com/office/word/2010/wordml" w:rsidR="00000000" w:rsidRDefault="006356D5" w14:paraId="41C6AC2A" wp14:textId="77777777">
      <w:pPr>
        <w:spacing w:line="200" w:lineRule="exact"/>
        <w:rPr>
          <w:rFonts w:ascii="Times New Roman" w:hAnsi="Times New Roman" w:eastAsia="Times New Roman"/>
        </w:rPr>
      </w:pPr>
    </w:p>
    <w:p xmlns:wp14="http://schemas.microsoft.com/office/word/2010/wordml" w:rsidR="00000000" w:rsidRDefault="006356D5" w14:paraId="2DC44586" wp14:textId="77777777">
      <w:pPr>
        <w:spacing w:line="200" w:lineRule="exact"/>
        <w:rPr>
          <w:rFonts w:ascii="Times New Roman" w:hAnsi="Times New Roman" w:eastAsia="Times New Roman"/>
        </w:rPr>
      </w:pPr>
    </w:p>
    <w:p xmlns:wp14="http://schemas.microsoft.com/office/word/2010/wordml" w:rsidR="00000000" w:rsidRDefault="006356D5" w14:paraId="4FFCBC07" wp14:textId="77777777">
      <w:pPr>
        <w:spacing w:line="200" w:lineRule="exact"/>
        <w:rPr>
          <w:rFonts w:ascii="Times New Roman" w:hAnsi="Times New Roman" w:eastAsia="Times New Roman"/>
        </w:rPr>
      </w:pPr>
    </w:p>
    <w:p xmlns:wp14="http://schemas.microsoft.com/office/word/2010/wordml" w:rsidR="00000000" w:rsidRDefault="006356D5" w14:paraId="1728B4D0" wp14:textId="77777777">
      <w:pPr>
        <w:spacing w:line="200" w:lineRule="exact"/>
        <w:rPr>
          <w:rFonts w:ascii="Times New Roman" w:hAnsi="Times New Roman" w:eastAsia="Times New Roman"/>
        </w:rPr>
      </w:pPr>
    </w:p>
    <w:p xmlns:wp14="http://schemas.microsoft.com/office/word/2010/wordml" w:rsidR="00000000" w:rsidRDefault="006356D5" w14:paraId="34959D4B" wp14:textId="77777777">
      <w:pPr>
        <w:spacing w:line="371" w:lineRule="exact"/>
        <w:rPr>
          <w:rFonts w:ascii="Times New Roman" w:hAnsi="Times New Roman" w:eastAsia="Times New Roman"/>
        </w:rPr>
      </w:pPr>
    </w:p>
    <w:p xmlns:wp14="http://schemas.microsoft.com/office/word/2010/wordml" w:rsidR="00000000" w:rsidRDefault="006356D5" w14:paraId="78941E47" wp14:textId="77777777">
      <w:pPr>
        <w:spacing w:line="0" w:lineRule="atLeast"/>
        <w:jc w:val="right"/>
        <w:rPr>
          <w:sz w:val="24"/>
        </w:rPr>
      </w:pPr>
      <w:r>
        <w:rPr>
          <w:sz w:val="24"/>
        </w:rPr>
        <w:t>5</w:t>
      </w:r>
    </w:p>
    <w:p xmlns:wp14="http://schemas.microsoft.com/office/word/2010/wordml" w:rsidR="00000000" w:rsidRDefault="006356D5" w14:paraId="7BD58BA2" wp14:textId="77777777">
      <w:pPr>
        <w:spacing w:line="0" w:lineRule="atLeast"/>
        <w:jc w:val="right"/>
        <w:rPr>
          <w:sz w:val="24"/>
        </w:rPr>
        <w:sectPr w:rsidR="00000000">
          <w:pgSz w:w="11900" w:h="16838" w:orient="portrait"/>
          <w:pgMar w:top="1440" w:right="719" w:bottom="431" w:left="1354" w:header="0" w:footer="0" w:gutter="0"/>
          <w:cols w:equalWidth="0" w:space="0">
            <w:col w:w="9826"/>
          </w:cols>
          <w:docGrid w:linePitch="360"/>
        </w:sectPr>
      </w:pPr>
    </w:p>
    <w:p xmlns:wp14="http://schemas.microsoft.com/office/word/2010/wordml" w:rsidR="00000000" w:rsidRDefault="006356D5" w14:paraId="46CF4FE6" wp14:textId="77777777">
      <w:pPr>
        <w:spacing w:line="200" w:lineRule="exact"/>
        <w:rPr>
          <w:rFonts w:ascii="Times New Roman" w:hAnsi="Times New Roman" w:eastAsia="Times New Roman"/>
        </w:rPr>
      </w:pPr>
      <w:bookmarkStart w:name="page6" w:id="5"/>
      <w:bookmarkEnd w:id="5"/>
      <w:r>
        <w:rPr>
          <w:noProof/>
          <w:sz w:val="24"/>
        </w:rPr>
        <w:drawing>
          <wp:anchor xmlns:wp14="http://schemas.microsoft.com/office/word/2010/wordprocessingDrawing" distT="0" distB="0" distL="114300" distR="114300" simplePos="0" relativeHeight="251614208" behindDoc="1" locked="0" layoutInCell="1" allowOverlap="1" wp14:anchorId="2A134D7D" wp14:editId="7777777">
            <wp:simplePos x="0" y="0"/>
            <wp:positionH relativeFrom="page">
              <wp:posOffset>533400</wp:posOffset>
            </wp:positionH>
            <wp:positionV relativeFrom="page">
              <wp:posOffset>457200</wp:posOffset>
            </wp:positionV>
            <wp:extent cx="6579870" cy="33235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9870" cy="33235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357A966" wp14:textId="77777777">
      <w:pPr>
        <w:spacing w:line="200" w:lineRule="exact"/>
        <w:rPr>
          <w:rFonts w:ascii="Times New Roman" w:hAnsi="Times New Roman" w:eastAsia="Times New Roman"/>
        </w:rPr>
      </w:pPr>
    </w:p>
    <w:p xmlns:wp14="http://schemas.microsoft.com/office/word/2010/wordml" w:rsidR="00000000" w:rsidRDefault="006356D5" w14:paraId="44690661" wp14:textId="77777777">
      <w:pPr>
        <w:spacing w:line="200" w:lineRule="exact"/>
        <w:rPr>
          <w:rFonts w:ascii="Times New Roman" w:hAnsi="Times New Roman" w:eastAsia="Times New Roman"/>
        </w:rPr>
      </w:pPr>
    </w:p>
    <w:p xmlns:wp14="http://schemas.microsoft.com/office/word/2010/wordml" w:rsidR="00000000" w:rsidRDefault="006356D5" w14:paraId="74539910" wp14:textId="77777777">
      <w:pPr>
        <w:spacing w:line="200" w:lineRule="exact"/>
        <w:rPr>
          <w:rFonts w:ascii="Times New Roman" w:hAnsi="Times New Roman" w:eastAsia="Times New Roman"/>
        </w:rPr>
      </w:pPr>
    </w:p>
    <w:p xmlns:wp14="http://schemas.microsoft.com/office/word/2010/wordml" w:rsidR="00000000" w:rsidRDefault="006356D5" w14:paraId="5A7E0CF2" wp14:textId="77777777">
      <w:pPr>
        <w:spacing w:line="200" w:lineRule="exact"/>
        <w:rPr>
          <w:rFonts w:ascii="Times New Roman" w:hAnsi="Times New Roman" w:eastAsia="Times New Roman"/>
        </w:rPr>
      </w:pPr>
    </w:p>
    <w:p xmlns:wp14="http://schemas.microsoft.com/office/word/2010/wordml" w:rsidR="00000000" w:rsidRDefault="006356D5" w14:paraId="60FA6563" wp14:textId="77777777">
      <w:pPr>
        <w:spacing w:line="200" w:lineRule="exact"/>
        <w:rPr>
          <w:rFonts w:ascii="Times New Roman" w:hAnsi="Times New Roman" w:eastAsia="Times New Roman"/>
        </w:rPr>
      </w:pPr>
    </w:p>
    <w:p xmlns:wp14="http://schemas.microsoft.com/office/word/2010/wordml" w:rsidR="00000000" w:rsidRDefault="006356D5" w14:paraId="1AC5CDBE" wp14:textId="77777777">
      <w:pPr>
        <w:spacing w:line="200" w:lineRule="exact"/>
        <w:rPr>
          <w:rFonts w:ascii="Times New Roman" w:hAnsi="Times New Roman" w:eastAsia="Times New Roman"/>
        </w:rPr>
      </w:pPr>
    </w:p>
    <w:p xmlns:wp14="http://schemas.microsoft.com/office/word/2010/wordml" w:rsidR="00000000" w:rsidRDefault="006356D5" w14:paraId="342D4C27" wp14:textId="77777777">
      <w:pPr>
        <w:spacing w:line="200" w:lineRule="exact"/>
        <w:rPr>
          <w:rFonts w:ascii="Times New Roman" w:hAnsi="Times New Roman" w:eastAsia="Times New Roman"/>
        </w:rPr>
      </w:pPr>
    </w:p>
    <w:p xmlns:wp14="http://schemas.microsoft.com/office/word/2010/wordml" w:rsidR="00000000" w:rsidRDefault="006356D5" w14:paraId="3572E399" wp14:textId="77777777">
      <w:pPr>
        <w:spacing w:line="200" w:lineRule="exact"/>
        <w:rPr>
          <w:rFonts w:ascii="Times New Roman" w:hAnsi="Times New Roman" w:eastAsia="Times New Roman"/>
        </w:rPr>
      </w:pPr>
    </w:p>
    <w:p xmlns:wp14="http://schemas.microsoft.com/office/word/2010/wordml" w:rsidR="00000000" w:rsidRDefault="006356D5" w14:paraId="6CEB15CE" wp14:textId="77777777">
      <w:pPr>
        <w:spacing w:line="200" w:lineRule="exact"/>
        <w:rPr>
          <w:rFonts w:ascii="Times New Roman" w:hAnsi="Times New Roman" w:eastAsia="Times New Roman"/>
        </w:rPr>
      </w:pPr>
    </w:p>
    <w:p xmlns:wp14="http://schemas.microsoft.com/office/word/2010/wordml" w:rsidR="00000000" w:rsidRDefault="006356D5" w14:paraId="66518E39" wp14:textId="77777777">
      <w:pPr>
        <w:spacing w:line="200" w:lineRule="exact"/>
        <w:rPr>
          <w:rFonts w:ascii="Times New Roman" w:hAnsi="Times New Roman" w:eastAsia="Times New Roman"/>
        </w:rPr>
      </w:pPr>
    </w:p>
    <w:p xmlns:wp14="http://schemas.microsoft.com/office/word/2010/wordml" w:rsidR="00000000" w:rsidRDefault="006356D5" w14:paraId="7E75FCD0" wp14:textId="77777777">
      <w:pPr>
        <w:spacing w:line="200" w:lineRule="exact"/>
        <w:rPr>
          <w:rFonts w:ascii="Times New Roman" w:hAnsi="Times New Roman" w:eastAsia="Times New Roman"/>
        </w:rPr>
      </w:pPr>
    </w:p>
    <w:p xmlns:wp14="http://schemas.microsoft.com/office/word/2010/wordml" w:rsidR="00000000" w:rsidRDefault="006356D5" w14:paraId="10FDAA0E" wp14:textId="77777777">
      <w:pPr>
        <w:spacing w:line="200" w:lineRule="exact"/>
        <w:rPr>
          <w:rFonts w:ascii="Times New Roman" w:hAnsi="Times New Roman" w:eastAsia="Times New Roman"/>
        </w:rPr>
      </w:pPr>
    </w:p>
    <w:p xmlns:wp14="http://schemas.microsoft.com/office/word/2010/wordml" w:rsidR="00000000" w:rsidRDefault="006356D5" w14:paraId="774AF2BF" wp14:textId="77777777">
      <w:pPr>
        <w:spacing w:line="200" w:lineRule="exact"/>
        <w:rPr>
          <w:rFonts w:ascii="Times New Roman" w:hAnsi="Times New Roman" w:eastAsia="Times New Roman"/>
        </w:rPr>
      </w:pPr>
    </w:p>
    <w:p xmlns:wp14="http://schemas.microsoft.com/office/word/2010/wordml" w:rsidR="00000000" w:rsidRDefault="006356D5" w14:paraId="7A292896" wp14:textId="77777777">
      <w:pPr>
        <w:spacing w:line="200" w:lineRule="exact"/>
        <w:rPr>
          <w:rFonts w:ascii="Times New Roman" w:hAnsi="Times New Roman" w:eastAsia="Times New Roman"/>
        </w:rPr>
      </w:pPr>
    </w:p>
    <w:p xmlns:wp14="http://schemas.microsoft.com/office/word/2010/wordml" w:rsidR="00000000" w:rsidRDefault="006356D5" w14:paraId="2191599E" wp14:textId="77777777">
      <w:pPr>
        <w:spacing w:line="200" w:lineRule="exact"/>
        <w:rPr>
          <w:rFonts w:ascii="Times New Roman" w:hAnsi="Times New Roman" w:eastAsia="Times New Roman"/>
        </w:rPr>
      </w:pPr>
    </w:p>
    <w:p xmlns:wp14="http://schemas.microsoft.com/office/word/2010/wordml" w:rsidR="00000000" w:rsidRDefault="006356D5" w14:paraId="7673E5AE" wp14:textId="77777777">
      <w:pPr>
        <w:spacing w:line="200" w:lineRule="exact"/>
        <w:rPr>
          <w:rFonts w:ascii="Times New Roman" w:hAnsi="Times New Roman" w:eastAsia="Times New Roman"/>
        </w:rPr>
      </w:pPr>
    </w:p>
    <w:p xmlns:wp14="http://schemas.microsoft.com/office/word/2010/wordml" w:rsidR="00000000" w:rsidRDefault="006356D5" w14:paraId="041D98D7" wp14:textId="77777777">
      <w:pPr>
        <w:spacing w:line="200" w:lineRule="exact"/>
        <w:rPr>
          <w:rFonts w:ascii="Times New Roman" w:hAnsi="Times New Roman" w:eastAsia="Times New Roman"/>
        </w:rPr>
      </w:pPr>
    </w:p>
    <w:p xmlns:wp14="http://schemas.microsoft.com/office/word/2010/wordml" w:rsidR="00000000" w:rsidRDefault="006356D5" w14:paraId="5AB7C0C5" wp14:textId="77777777">
      <w:pPr>
        <w:spacing w:line="200" w:lineRule="exact"/>
        <w:rPr>
          <w:rFonts w:ascii="Times New Roman" w:hAnsi="Times New Roman" w:eastAsia="Times New Roman"/>
        </w:rPr>
      </w:pPr>
    </w:p>
    <w:p xmlns:wp14="http://schemas.microsoft.com/office/word/2010/wordml" w:rsidR="00000000" w:rsidRDefault="006356D5" w14:paraId="55B33694" wp14:textId="77777777">
      <w:pPr>
        <w:spacing w:line="323" w:lineRule="exact"/>
        <w:rPr>
          <w:rFonts w:ascii="Times New Roman" w:hAnsi="Times New Roman" w:eastAsia="Times New Roman"/>
        </w:rPr>
      </w:pPr>
    </w:p>
    <w:p xmlns:wp14="http://schemas.microsoft.com/office/word/2010/wordml" w:rsidR="00000000" w:rsidRDefault="006356D5" w14:paraId="5885C3B8" wp14:textId="77777777">
      <w:pPr>
        <w:tabs>
          <w:tab w:val="left" w:pos="1100"/>
        </w:tabs>
        <w:spacing w:line="0" w:lineRule="atLeast"/>
        <w:ind w:left="380"/>
        <w:rPr>
          <w:sz w:val="24"/>
        </w:rPr>
      </w:pPr>
      <w:r>
        <w:rPr>
          <w:sz w:val="24"/>
        </w:rPr>
        <w:t>8</w:t>
      </w:r>
      <w:r>
        <w:rPr>
          <w:rFonts w:ascii="Times New Roman" w:hAnsi="Times New Roman" w:eastAsia="Times New Roman"/>
        </w:rPr>
        <w:tab/>
      </w:r>
      <w:r>
        <w:rPr>
          <w:sz w:val="24"/>
        </w:rPr>
        <w:t>Tahap instalasi Library R</w:t>
      </w:r>
      <w:r>
        <w:rPr>
          <w:sz w:val="24"/>
        </w:rPr>
        <w:t>est Server selesai</w:t>
      </w:r>
    </w:p>
    <w:p xmlns:wp14="http://schemas.microsoft.com/office/word/2010/wordml" w:rsidR="00000000" w:rsidRDefault="006356D5" w14:paraId="4455F193" wp14:textId="77777777">
      <w:pPr>
        <w:spacing w:line="200" w:lineRule="exact"/>
        <w:rPr>
          <w:rFonts w:ascii="Times New Roman" w:hAnsi="Times New Roman" w:eastAsia="Times New Roman"/>
        </w:rPr>
      </w:pPr>
    </w:p>
    <w:p xmlns:wp14="http://schemas.microsoft.com/office/word/2010/wordml" w:rsidR="00000000" w:rsidRDefault="006356D5" w14:paraId="1C2776EB" wp14:textId="77777777">
      <w:pPr>
        <w:spacing w:line="200" w:lineRule="exact"/>
        <w:rPr>
          <w:rFonts w:ascii="Times New Roman" w:hAnsi="Times New Roman" w:eastAsia="Times New Roman"/>
        </w:rPr>
      </w:pPr>
    </w:p>
    <w:p xmlns:wp14="http://schemas.microsoft.com/office/word/2010/wordml" w:rsidR="00000000" w:rsidRDefault="006356D5" w14:paraId="15342E60" wp14:textId="77777777">
      <w:pPr>
        <w:spacing w:line="200" w:lineRule="exact"/>
        <w:rPr>
          <w:rFonts w:ascii="Times New Roman" w:hAnsi="Times New Roman" w:eastAsia="Times New Roman"/>
        </w:rPr>
      </w:pPr>
    </w:p>
    <w:p xmlns:wp14="http://schemas.microsoft.com/office/word/2010/wordml" w:rsidR="00000000" w:rsidRDefault="006356D5" w14:paraId="5EB89DE8" wp14:textId="77777777">
      <w:pPr>
        <w:spacing w:line="374" w:lineRule="exact"/>
        <w:rPr>
          <w:rFonts w:ascii="Times New Roman" w:hAnsi="Times New Roman" w:eastAsia="Times New Roman"/>
        </w:rPr>
      </w:pPr>
    </w:p>
    <w:p xmlns:wp14="http://schemas.microsoft.com/office/word/2010/wordml" w:rsidR="00000000" w:rsidRDefault="006356D5" w14:paraId="4628040D" wp14:textId="77777777">
      <w:pPr>
        <w:spacing w:line="0" w:lineRule="atLeast"/>
        <w:rPr>
          <w:b/>
          <w:sz w:val="24"/>
          <w:u w:val="single"/>
        </w:rPr>
      </w:pPr>
      <w:r>
        <w:rPr>
          <w:b/>
          <w:sz w:val="24"/>
          <w:u w:val="single"/>
        </w:rPr>
        <w:t xml:space="preserve">Praktikum </w:t>
      </w:r>
      <w:r>
        <w:rPr>
          <w:b/>
          <w:sz w:val="24"/>
          <w:u w:val="single"/>
        </w:rPr>
        <w:t>–</w:t>
      </w:r>
      <w:r>
        <w:rPr>
          <w:b/>
          <w:sz w:val="24"/>
          <w:u w:val="single"/>
        </w:rPr>
        <w:t xml:space="preserve"> Bagian 2: Membuat Aplikasi CRUD Restful Codeigniter</w:t>
      </w:r>
    </w:p>
    <w:p xmlns:wp14="http://schemas.microsoft.com/office/word/2010/wordml" w:rsidR="00000000" w:rsidRDefault="006356D5" w14:paraId="281A756F" wp14:textId="77777777">
      <w:pPr>
        <w:spacing w:line="20" w:lineRule="exact"/>
        <w:rPr>
          <w:rFonts w:ascii="Times New Roman" w:hAnsi="Times New Roman" w:eastAsia="Times New Roman"/>
        </w:rPr>
      </w:pPr>
      <w:r>
        <w:rPr>
          <w:b/>
          <w:noProof/>
          <w:sz w:val="24"/>
          <w:u w:val="single"/>
        </w:rPr>
        <mc:AlternateContent>
          <mc:Choice Requires="wps">
            <w:drawing>
              <wp:anchor xmlns:wp14="http://schemas.microsoft.com/office/word/2010/wordprocessingDrawing" distT="0" distB="0" distL="114300" distR="114300" simplePos="0" relativeHeight="251615232" behindDoc="1" locked="0" layoutInCell="1" allowOverlap="1" wp14:anchorId="4EE97679" wp14:editId="7777777">
                <wp:simplePos x="0" y="0"/>
                <wp:positionH relativeFrom="column">
                  <wp:posOffset>-88265</wp:posOffset>
                </wp:positionH>
                <wp:positionV relativeFrom="paragraph">
                  <wp:posOffset>376555</wp:posOffset>
                </wp:positionV>
                <wp:extent cx="6579235" cy="0"/>
                <wp:effectExtent l="6985" t="5080" r="5080" b="13970"/>
                <wp:wrapNone/>
                <wp:docPr id="1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664D0CF">
              <v:line id="Line 35"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95pt,29.65pt" to="511.1pt,29.65pt" w14:anchorId="269062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616256" behindDoc="1" locked="0" layoutInCell="1" allowOverlap="1" wp14:anchorId="3A1BEF6F" wp14:editId="7777777">
                <wp:simplePos x="0" y="0"/>
                <wp:positionH relativeFrom="column">
                  <wp:posOffset>-88265</wp:posOffset>
                </wp:positionH>
                <wp:positionV relativeFrom="paragraph">
                  <wp:posOffset>678180</wp:posOffset>
                </wp:positionV>
                <wp:extent cx="6579235" cy="0"/>
                <wp:effectExtent l="6985" t="11430" r="5080" b="762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2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3FC9DBB">
              <v:line id="Line 3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95pt,53.4pt" to="511.1pt,53.4pt" w14:anchorId="47A958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617280" behindDoc="1" locked="0" layoutInCell="1" allowOverlap="1" wp14:anchorId="2E02DABE" wp14:editId="7777777">
                <wp:simplePos x="0" y="0"/>
                <wp:positionH relativeFrom="column">
                  <wp:posOffset>-85090</wp:posOffset>
                </wp:positionH>
                <wp:positionV relativeFrom="paragraph">
                  <wp:posOffset>373380</wp:posOffset>
                </wp:positionV>
                <wp:extent cx="0" cy="4951095"/>
                <wp:effectExtent l="10160" t="11430" r="8890" b="9525"/>
                <wp:wrapNone/>
                <wp:docPr id="1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10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D014D57">
              <v:line id="Line 37"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6.7pt,29.4pt" to="-6.7pt,419.25pt" w14:anchorId="06E3EA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618304" behindDoc="1" locked="0" layoutInCell="1" allowOverlap="1" wp14:anchorId="37B4AAAB" wp14:editId="7777777">
                <wp:simplePos x="0" y="0"/>
                <wp:positionH relativeFrom="column">
                  <wp:posOffset>636905</wp:posOffset>
                </wp:positionH>
                <wp:positionV relativeFrom="paragraph">
                  <wp:posOffset>373380</wp:posOffset>
                </wp:positionV>
                <wp:extent cx="0" cy="4951095"/>
                <wp:effectExtent l="8255" t="11430" r="10795" b="9525"/>
                <wp:wrapNone/>
                <wp:docPr id="1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10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1106BE1">
              <v:line id="Line 38"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50.15pt,29.4pt" to="50.15pt,419.25pt" w14:anchorId="40A0D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"/>
            </w:pict>
          </mc:Fallback>
        </mc:AlternateContent>
      </w:r>
      <w:r>
        <w:rPr>
          <w:b/>
          <w:noProof/>
          <w:sz w:val="24"/>
          <w:u w:val="single"/>
        </w:rPr>
        <mc:AlternateContent>
          <mc:Choice Requires="wps">
            <w:drawing>
              <wp:anchor xmlns:wp14="http://schemas.microsoft.com/office/word/2010/wordprocessingDrawing" distT="0" distB="0" distL="114300" distR="114300" simplePos="0" relativeHeight="251619328" behindDoc="1" locked="0" layoutInCell="1" allowOverlap="1" wp14:anchorId="7313F504" wp14:editId="7777777">
                <wp:simplePos x="0" y="0"/>
                <wp:positionH relativeFrom="column">
                  <wp:posOffset>6487795</wp:posOffset>
                </wp:positionH>
                <wp:positionV relativeFrom="paragraph">
                  <wp:posOffset>373380</wp:posOffset>
                </wp:positionV>
                <wp:extent cx="0" cy="4944745"/>
                <wp:effectExtent l="10795" t="11430" r="8255" b="6350"/>
                <wp:wrapNone/>
                <wp:docPr id="1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447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4E6BB22">
              <v:line id="Line 39"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510.85pt,29.4pt" to="510.85pt,418.75pt" w14:anchorId="1C0C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"/>
            </w:pict>
          </mc:Fallback>
        </mc:AlternateContent>
      </w:r>
    </w:p>
    <w:p xmlns:wp14="http://schemas.microsoft.com/office/word/2010/wordml" w:rsidR="00000000" w:rsidRDefault="006356D5" w14:paraId="7D62D461" wp14:textId="77777777">
      <w:pPr>
        <w:spacing w:line="200" w:lineRule="exact"/>
        <w:rPr>
          <w:rFonts w:ascii="Times New Roman" w:hAnsi="Times New Roman" w:eastAsia="Times New Roman"/>
        </w:rPr>
      </w:pPr>
    </w:p>
    <w:p xmlns:wp14="http://schemas.microsoft.com/office/word/2010/wordml" w:rsidR="00000000" w:rsidRDefault="006356D5" w14:paraId="078B034E" wp14:textId="77777777">
      <w:pPr>
        <w:spacing w:line="200" w:lineRule="exact"/>
        <w:rPr>
          <w:rFonts w:ascii="Times New Roman" w:hAnsi="Times New Roman" w:eastAsia="Times New Roman"/>
        </w:rPr>
      </w:pPr>
    </w:p>
    <w:p xmlns:wp14="http://schemas.microsoft.com/office/word/2010/wordml" w:rsidR="00000000" w:rsidRDefault="006356D5" w14:paraId="492506DD" wp14:textId="77777777">
      <w:pPr>
        <w:spacing w:line="262" w:lineRule="exact"/>
        <w:rPr>
          <w:rFonts w:ascii="Times New Roman" w:hAnsi="Times New Roman" w:eastAsia="Times New Roman"/>
        </w:rPr>
      </w:pPr>
    </w:p>
    <w:p xmlns:wp14="http://schemas.microsoft.com/office/word/2010/wordml" w:rsidR="00000000" w:rsidRDefault="006356D5" w14:paraId="110E58C2" wp14:textId="77777777">
      <w:pPr>
        <w:tabs>
          <w:tab w:val="left" w:pos="1100"/>
        </w:tabs>
        <w:spacing w:line="0" w:lineRule="atLeast"/>
        <w:ind w:left="20"/>
        <w:rPr>
          <w:b/>
          <w:sz w:val="24"/>
        </w:rPr>
      </w:pPr>
      <w:r>
        <w:rPr>
          <w:b/>
          <w:sz w:val="24"/>
        </w:rPr>
        <w:t>Langkah</w:t>
      </w:r>
      <w:r>
        <w:rPr>
          <w:b/>
          <w:sz w:val="24"/>
        </w:rPr>
        <w:tab/>
      </w:r>
      <w:r>
        <w:rPr>
          <w:b/>
          <w:sz w:val="24"/>
        </w:rPr>
        <w:t>Keterangan</w:t>
      </w:r>
    </w:p>
    <w:p xmlns:wp14="http://schemas.microsoft.com/office/word/2010/wordml" w:rsidR="00000000" w:rsidRDefault="006356D5" w14:paraId="31CD0C16" wp14:textId="77777777">
      <w:pPr>
        <w:spacing w:line="177" w:lineRule="exact"/>
        <w:rPr>
          <w:rFonts w:ascii="Times New Roman" w:hAnsi="Times New Roman" w:eastAsia="Times New Roman"/>
        </w:rPr>
      </w:pPr>
    </w:p>
    <w:p xmlns:wp14="http://schemas.microsoft.com/office/word/2010/wordml" w:rsidR="00000000" w:rsidRDefault="006356D5" w14:paraId="11D9E3EA" wp14:textId="77777777">
      <w:pPr>
        <w:tabs>
          <w:tab w:val="left" w:pos="1100"/>
        </w:tabs>
        <w:spacing w:line="0" w:lineRule="atLeast"/>
        <w:ind w:left="380"/>
        <w:rPr>
          <w:sz w:val="24"/>
        </w:rPr>
      </w:pPr>
      <w:r>
        <w:rPr>
          <w:sz w:val="24"/>
        </w:rPr>
        <w:t>1</w:t>
      </w:r>
      <w:r>
        <w:rPr>
          <w:rFonts w:ascii="Times New Roman" w:hAnsi="Times New Roman" w:eastAsia="Times New Roman"/>
        </w:rPr>
        <w:tab/>
      </w:r>
      <w:r>
        <w:rPr>
          <w:sz w:val="24"/>
        </w:rPr>
        <w:t xml:space="preserve">Buatlah file </w:t>
      </w:r>
      <w:r>
        <w:rPr>
          <w:b/>
          <w:sz w:val="24"/>
        </w:rPr>
        <w:t>Mahasiswa.php</w:t>
      </w:r>
      <w:r>
        <w:rPr>
          <w:sz w:val="24"/>
        </w:rPr>
        <w:t xml:space="preserve"> pada </w:t>
      </w:r>
      <w:r>
        <w:rPr>
          <w:b/>
          <w:sz w:val="24"/>
        </w:rPr>
        <w:t>controller/api</w:t>
      </w:r>
      <w:r>
        <w:rPr>
          <w:sz w:val="24"/>
        </w:rPr>
        <w:t>. Selanjutnya tuliskan kode berikut:</w:t>
      </w:r>
    </w:p>
    <w:p xmlns:wp14="http://schemas.microsoft.com/office/word/2010/wordml" w:rsidR="00000000" w:rsidRDefault="006356D5" w14:paraId="5B540233"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20352" behindDoc="1" locked="0" layoutInCell="1" allowOverlap="1" wp14:anchorId="04385AEE" wp14:editId="7777777">
            <wp:simplePos x="0" y="0"/>
            <wp:positionH relativeFrom="column">
              <wp:posOffset>688975</wp:posOffset>
            </wp:positionH>
            <wp:positionV relativeFrom="paragraph">
              <wp:posOffset>1270</wp:posOffset>
            </wp:positionV>
            <wp:extent cx="5750560" cy="3632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FD8715F" wp14:textId="77777777">
      <w:pPr>
        <w:spacing w:line="21" w:lineRule="exact"/>
        <w:rPr>
          <w:rFonts w:ascii="Times New Roman" w:hAnsi="Times New Roman" w:eastAsia="Times New Roman"/>
        </w:rPr>
      </w:pPr>
    </w:p>
    <w:p xmlns:wp14="http://schemas.microsoft.com/office/word/2010/wordml" w:rsidR="00000000" w:rsidRDefault="006356D5" w14:paraId="22B98204" wp14:textId="77777777">
      <w:pPr>
        <w:spacing w:line="0" w:lineRule="atLeast"/>
        <w:ind w:left="1120"/>
        <w:rPr>
          <w:rFonts w:ascii="Consolas" w:hAnsi="Consolas" w:eastAsia="Consolas"/>
          <w:color w:val="F92672"/>
          <w:sz w:val="21"/>
        </w:rPr>
      </w:pPr>
      <w:r>
        <w:rPr>
          <w:rFonts w:ascii="Consolas" w:hAnsi="Consolas" w:eastAsia="Consolas"/>
          <w:color w:val="F92672"/>
          <w:sz w:val="21"/>
        </w:rPr>
        <w:t>&lt;?php</w:t>
      </w:r>
    </w:p>
    <w:p xmlns:wp14="http://schemas.microsoft.com/office/word/2010/wordml" w:rsidR="00000000" w:rsidRDefault="006356D5" w14:paraId="0D7680AB" wp14:textId="77777777">
      <w:pPr>
        <w:spacing w:line="20" w:lineRule="exact"/>
        <w:rPr>
          <w:rFonts w:ascii="Times New Roman" w:hAnsi="Times New Roman" w:eastAsia="Times New Roman"/>
        </w:rPr>
      </w:pPr>
      <w:r>
        <w:rPr>
          <w:rFonts w:ascii="Consolas" w:hAnsi="Consolas" w:eastAsia="Consolas"/>
          <w:noProof/>
          <w:color w:val="F92672"/>
          <w:sz w:val="21"/>
        </w:rPr>
        <w:drawing>
          <wp:anchor xmlns:wp14="http://schemas.microsoft.com/office/word/2010/wordprocessingDrawing" distT="0" distB="0" distL="114300" distR="114300" simplePos="0" relativeHeight="251621376" behindDoc="1" locked="0" layoutInCell="1" allowOverlap="1" wp14:anchorId="240800F8" wp14:editId="7777777">
            <wp:simplePos x="0" y="0"/>
            <wp:positionH relativeFrom="column">
              <wp:posOffset>688975</wp:posOffset>
            </wp:positionH>
            <wp:positionV relativeFrom="paragraph">
              <wp:posOffset>182245</wp:posOffset>
            </wp:positionV>
            <wp:extent cx="5750560" cy="17970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BDFDFC2" wp14:textId="77777777">
      <w:pPr>
        <w:spacing w:line="306" w:lineRule="exact"/>
        <w:rPr>
          <w:rFonts w:ascii="Times New Roman" w:hAnsi="Times New Roman" w:eastAsia="Times New Roman"/>
        </w:rPr>
      </w:pPr>
    </w:p>
    <w:p xmlns:wp14="http://schemas.microsoft.com/office/word/2010/wordml" w:rsidR="00000000" w:rsidRDefault="006356D5" w14:paraId="6B57734F" wp14:textId="77777777">
      <w:pPr>
        <w:spacing w:line="0" w:lineRule="atLeast"/>
        <w:ind w:left="1120"/>
        <w:rPr>
          <w:rFonts w:ascii="Consolas" w:hAnsi="Consolas" w:eastAsia="Consolas"/>
          <w:color w:val="F8F8F2"/>
          <w:sz w:val="21"/>
        </w:rPr>
      </w:pPr>
      <w:r>
        <w:rPr>
          <w:rFonts w:ascii="Consolas" w:hAnsi="Consolas" w:eastAsia="Consolas"/>
          <w:color w:val="66D9EF"/>
          <w:sz w:val="21"/>
        </w:rPr>
        <w:t>defined</w:t>
      </w:r>
      <w:r>
        <w:rPr>
          <w:rFonts w:ascii="Consolas" w:hAnsi="Consolas" w:eastAsia="Consolas"/>
          <w:color w:val="F8F8F2"/>
          <w:sz w:val="21"/>
        </w:rPr>
        <w:t>(</w:t>
      </w:r>
      <w:r>
        <w:rPr>
          <w:rFonts w:ascii="Consolas" w:hAnsi="Consolas" w:eastAsia="Consolas"/>
          <w:color w:val="E6DB74"/>
          <w:sz w:val="21"/>
        </w:rPr>
        <w:t>'BASEPATH'</w:t>
      </w:r>
      <w:r>
        <w:rPr>
          <w:rFonts w:ascii="Consolas" w:hAnsi="Consolas" w:eastAsia="Consolas"/>
          <w:color w:val="F8F8F2"/>
          <w:sz w:val="21"/>
        </w:rPr>
        <w:t>)</w:t>
      </w:r>
      <w:r>
        <w:rPr>
          <w:rFonts w:ascii="Consolas" w:hAnsi="Consolas" w:eastAsia="Consolas"/>
          <w:color w:val="66D9EF"/>
          <w:sz w:val="21"/>
        </w:rPr>
        <w:t xml:space="preserve"> </w:t>
      </w:r>
      <w:r>
        <w:rPr>
          <w:rFonts w:ascii="Consolas" w:hAnsi="Consolas" w:eastAsia="Consolas"/>
          <w:color w:val="F92672"/>
          <w:sz w:val="21"/>
        </w:rPr>
        <w:t>OR exit</w:t>
      </w:r>
      <w:r>
        <w:rPr>
          <w:rFonts w:ascii="Consolas" w:hAnsi="Consolas" w:eastAsia="Consolas"/>
          <w:color w:val="F8F8F2"/>
          <w:sz w:val="21"/>
        </w:rPr>
        <w:t>(</w:t>
      </w:r>
      <w:r>
        <w:rPr>
          <w:rFonts w:ascii="Consolas" w:hAnsi="Consolas" w:eastAsia="Consolas"/>
          <w:color w:val="E6DB74"/>
          <w:sz w:val="21"/>
        </w:rPr>
        <w:t>'No direct scri</w:t>
      </w:r>
      <w:r>
        <w:rPr>
          <w:rFonts w:ascii="Consolas" w:hAnsi="Consolas" w:eastAsia="Consolas"/>
          <w:color w:val="E6DB74"/>
          <w:sz w:val="21"/>
        </w:rPr>
        <w:t>pt access allowed'</w:t>
      </w:r>
      <w:r>
        <w:rPr>
          <w:rFonts w:ascii="Consolas" w:hAnsi="Consolas" w:eastAsia="Consolas"/>
          <w:color w:val="F8F8F2"/>
          <w:sz w:val="21"/>
        </w:rPr>
        <w:t>);</w:t>
      </w:r>
    </w:p>
    <w:p xmlns:wp14="http://schemas.microsoft.com/office/word/2010/wordml" w:rsidR="00000000" w:rsidRDefault="006356D5" w14:paraId="1DDEB38B"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22400" behindDoc="1" locked="0" layoutInCell="1" allowOverlap="1" wp14:anchorId="0FB87176" wp14:editId="7777777">
            <wp:simplePos x="0" y="0"/>
            <wp:positionH relativeFrom="column">
              <wp:posOffset>688975</wp:posOffset>
            </wp:positionH>
            <wp:positionV relativeFrom="paragraph">
              <wp:posOffset>0</wp:posOffset>
            </wp:positionV>
            <wp:extent cx="5750560" cy="36258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1F9AE5E" wp14:textId="77777777">
      <w:pPr>
        <w:spacing w:line="340" w:lineRule="exact"/>
        <w:rPr>
          <w:rFonts w:ascii="Times New Roman" w:hAnsi="Times New Roman" w:eastAsia="Times New Roman"/>
        </w:rPr>
      </w:pPr>
    </w:p>
    <w:p xmlns:wp14="http://schemas.microsoft.com/office/word/2010/wordml" w:rsidR="00000000" w:rsidRDefault="006356D5" w14:paraId="46752199" wp14:textId="77777777">
      <w:pPr>
        <w:spacing w:line="266" w:lineRule="auto"/>
        <w:ind w:left="1120" w:right="3200"/>
        <w:rPr>
          <w:rFonts w:ascii="Consolas" w:hAnsi="Consolas" w:eastAsia="Consolas"/>
          <w:color w:val="F8F8F2"/>
        </w:rPr>
      </w:pPr>
      <w:r>
        <w:rPr>
          <w:rFonts w:ascii="Consolas" w:hAnsi="Consolas" w:eastAsia="Consolas"/>
          <w:color w:val="F92672"/>
        </w:rPr>
        <w:t xml:space="preserve">require </w:t>
      </w:r>
      <w:r>
        <w:rPr>
          <w:rFonts w:ascii="Consolas" w:hAnsi="Consolas" w:eastAsia="Consolas"/>
          <w:color w:val="AE81FF"/>
        </w:rPr>
        <w:t>APPPATH</w:t>
      </w:r>
      <w:r>
        <w:rPr>
          <w:rFonts w:ascii="Consolas" w:hAnsi="Consolas" w:eastAsia="Consolas"/>
          <w:color w:val="F92672"/>
        </w:rPr>
        <w:t xml:space="preserve"> . </w:t>
      </w:r>
      <w:r>
        <w:rPr>
          <w:rFonts w:ascii="Consolas" w:hAnsi="Consolas" w:eastAsia="Consolas"/>
          <w:color w:val="E6DB74"/>
        </w:rPr>
        <w:t>'/libraries/REST_Controller.php'</w:t>
      </w:r>
      <w:r>
        <w:rPr>
          <w:rFonts w:ascii="Consolas" w:hAnsi="Consolas" w:eastAsia="Consolas"/>
          <w:color w:val="F8F8F2"/>
        </w:rPr>
        <w:t>;</w:t>
      </w:r>
      <w:r>
        <w:rPr>
          <w:rFonts w:ascii="Consolas" w:hAnsi="Consolas" w:eastAsia="Consolas"/>
          <w:color w:val="F92672"/>
        </w:rPr>
        <w:t xml:space="preserve"> require </w:t>
      </w:r>
      <w:r>
        <w:rPr>
          <w:rFonts w:ascii="Consolas" w:hAnsi="Consolas" w:eastAsia="Consolas"/>
          <w:color w:val="AE81FF"/>
        </w:rPr>
        <w:t>APPPATH</w:t>
      </w:r>
      <w:r>
        <w:rPr>
          <w:rFonts w:ascii="Consolas" w:hAnsi="Consolas" w:eastAsia="Consolas"/>
          <w:color w:val="F92672"/>
        </w:rPr>
        <w:t xml:space="preserve"> . </w:t>
      </w:r>
      <w:r>
        <w:rPr>
          <w:rFonts w:ascii="Consolas" w:hAnsi="Consolas" w:eastAsia="Consolas"/>
          <w:color w:val="E6DB74"/>
        </w:rPr>
        <w:t>'/libraries/Format.php'</w:t>
      </w:r>
      <w:r>
        <w:rPr>
          <w:rFonts w:ascii="Consolas" w:hAnsi="Consolas" w:eastAsia="Consolas"/>
          <w:color w:val="F8F8F2"/>
        </w:rPr>
        <w:t>;</w:t>
      </w:r>
    </w:p>
    <w:p xmlns:wp14="http://schemas.microsoft.com/office/word/2010/wordml" w:rsidR="00000000" w:rsidRDefault="006356D5" w14:paraId="2D7304A3" wp14:textId="77777777">
      <w:pPr>
        <w:spacing w:line="20" w:lineRule="exact"/>
        <w:rPr>
          <w:rFonts w:ascii="Times New Roman" w:hAnsi="Times New Roman" w:eastAsia="Times New Roman"/>
        </w:rPr>
      </w:pPr>
      <w:r>
        <w:rPr>
          <w:rFonts w:ascii="Consolas" w:hAnsi="Consolas" w:eastAsia="Consolas"/>
          <w:noProof/>
          <w:color w:val="F8F8F2"/>
        </w:rPr>
        <w:drawing>
          <wp:anchor xmlns:wp14="http://schemas.microsoft.com/office/word/2010/wordprocessingDrawing" distT="0" distB="0" distL="114300" distR="114300" simplePos="0" relativeHeight="251623424" behindDoc="1" locked="0" layoutInCell="1" allowOverlap="1" wp14:anchorId="36AB2C46" wp14:editId="7777777">
            <wp:simplePos x="0" y="0"/>
            <wp:positionH relativeFrom="column">
              <wp:posOffset>688975</wp:posOffset>
            </wp:positionH>
            <wp:positionV relativeFrom="paragraph">
              <wp:posOffset>-195580</wp:posOffset>
            </wp:positionV>
            <wp:extent cx="5750560" cy="3625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5AC2D8D" wp14:textId="77777777">
      <w:pPr>
        <w:spacing w:line="0" w:lineRule="atLeast"/>
        <w:ind w:left="1120"/>
        <w:rPr>
          <w:rFonts w:ascii="Consolas" w:hAnsi="Consolas" w:eastAsia="Consolas"/>
          <w:color w:val="88846F"/>
          <w:sz w:val="21"/>
        </w:rPr>
      </w:pPr>
      <w:r>
        <w:rPr>
          <w:rFonts w:ascii="Consolas" w:hAnsi="Consolas" w:eastAsia="Consolas"/>
          <w:color w:val="88846F"/>
          <w:sz w:val="21"/>
        </w:rPr>
        <w:t>//use Restserver\Libraries\REST_Controller;</w:t>
      </w:r>
    </w:p>
    <w:p xmlns:wp14="http://schemas.microsoft.com/office/word/2010/wordml" w:rsidR="00000000" w:rsidRDefault="006356D5" w14:paraId="698631C7" wp14:textId="77777777">
      <w:pPr>
        <w:spacing w:line="20" w:lineRule="exact"/>
        <w:rPr>
          <w:rFonts w:ascii="Times New Roman" w:hAnsi="Times New Roman" w:eastAsia="Times New Roman"/>
        </w:rPr>
      </w:pPr>
      <w:r>
        <w:rPr>
          <w:rFonts w:ascii="Consolas" w:hAnsi="Consolas" w:eastAsia="Consolas"/>
          <w:noProof/>
          <w:color w:val="88846F"/>
          <w:sz w:val="21"/>
        </w:rPr>
        <w:drawing>
          <wp:anchor xmlns:wp14="http://schemas.microsoft.com/office/word/2010/wordprocessingDrawing" distT="0" distB="0" distL="114300" distR="114300" simplePos="0" relativeHeight="251624448" behindDoc="1" locked="0" layoutInCell="1" allowOverlap="1" wp14:anchorId="43FBAD92" wp14:editId="7777777">
            <wp:simplePos x="0" y="0"/>
            <wp:positionH relativeFrom="column">
              <wp:posOffset>688975</wp:posOffset>
            </wp:positionH>
            <wp:positionV relativeFrom="paragraph">
              <wp:posOffset>0</wp:posOffset>
            </wp:positionV>
            <wp:extent cx="5750560" cy="3632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0F03A6D" wp14:textId="77777777">
      <w:pPr>
        <w:spacing w:line="301" w:lineRule="exact"/>
        <w:rPr>
          <w:rFonts w:ascii="Times New Roman" w:hAnsi="Times New Roman" w:eastAsia="Times New Roman"/>
        </w:rPr>
      </w:pPr>
    </w:p>
    <w:p xmlns:wp14="http://schemas.microsoft.com/office/word/2010/wordml" w:rsidR="00000000" w:rsidRDefault="006356D5" w14:paraId="7706D0A3" wp14:textId="77777777">
      <w:pPr>
        <w:spacing w:line="0" w:lineRule="atLeast"/>
        <w:ind w:left="1120"/>
        <w:rPr>
          <w:rFonts w:ascii="Consolas" w:hAnsi="Consolas" w:eastAsia="Consolas"/>
          <w:i/>
          <w:color w:val="A6E22E"/>
          <w:sz w:val="21"/>
          <w:u w:val="single"/>
        </w:rPr>
      </w:pPr>
      <w:r>
        <w:rPr>
          <w:rFonts w:ascii="Consolas" w:hAnsi="Consolas" w:eastAsia="Consolas"/>
          <w:i/>
          <w:color w:val="66D9EF"/>
          <w:sz w:val="21"/>
        </w:rPr>
        <w:t xml:space="preserve">class </w:t>
      </w:r>
      <w:r>
        <w:rPr>
          <w:rFonts w:ascii="Consolas" w:hAnsi="Consolas" w:eastAsia="Consolas"/>
          <w:color w:val="A6E22E"/>
          <w:sz w:val="21"/>
          <w:u w:val="single"/>
        </w:rPr>
        <w:t>Mahasiswa</w:t>
      </w:r>
      <w:r>
        <w:rPr>
          <w:rFonts w:ascii="Consolas" w:hAnsi="Consolas" w:eastAsia="Consolas"/>
          <w:i/>
          <w:color w:val="66D9EF"/>
          <w:sz w:val="21"/>
        </w:rPr>
        <w:t xml:space="preserve"> </w:t>
      </w:r>
      <w:r>
        <w:rPr>
          <w:rFonts w:ascii="Consolas" w:hAnsi="Consolas" w:eastAsia="Consolas"/>
          <w:color w:val="F92672"/>
          <w:sz w:val="21"/>
        </w:rPr>
        <w:t>extends</w:t>
      </w:r>
      <w:r>
        <w:rPr>
          <w:rFonts w:ascii="Consolas" w:hAnsi="Consolas" w:eastAsia="Consolas"/>
          <w:i/>
          <w:color w:val="66D9EF"/>
          <w:sz w:val="21"/>
        </w:rPr>
        <w:t xml:space="preserve"> </w:t>
      </w:r>
      <w:r>
        <w:rPr>
          <w:rFonts w:ascii="Consolas" w:hAnsi="Consolas" w:eastAsia="Consolas"/>
          <w:i/>
          <w:color w:val="A6E22E"/>
          <w:sz w:val="21"/>
          <w:u w:val="single"/>
        </w:rPr>
        <w:t>REST_Controller</w:t>
      </w:r>
    </w:p>
    <w:p xmlns:wp14="http://schemas.microsoft.com/office/word/2010/wordml" w:rsidR="00000000" w:rsidRDefault="006356D5" w14:paraId="6BD9F4AE" wp14:textId="77777777">
      <w:pPr>
        <w:spacing w:line="20" w:lineRule="exact"/>
        <w:rPr>
          <w:rFonts w:ascii="Times New Roman" w:hAnsi="Times New Roman" w:eastAsia="Times New Roman"/>
        </w:rPr>
      </w:pPr>
      <w:r>
        <w:rPr>
          <w:rFonts w:ascii="Consolas" w:hAnsi="Consolas" w:eastAsia="Consolas"/>
          <w:i/>
          <w:noProof/>
          <w:color w:val="A6E22E"/>
          <w:sz w:val="21"/>
          <w:u w:val="single"/>
        </w:rPr>
        <w:drawing>
          <wp:anchor xmlns:wp14="http://schemas.microsoft.com/office/word/2010/wordprocessingDrawing" distT="0" distB="0" distL="114300" distR="114300" simplePos="0" relativeHeight="251625472" behindDoc="1" locked="0" layoutInCell="1" allowOverlap="1" wp14:anchorId="4425A378" wp14:editId="7777777">
            <wp:simplePos x="0" y="0"/>
            <wp:positionH relativeFrom="column">
              <wp:posOffset>688975</wp:posOffset>
            </wp:positionH>
            <wp:positionV relativeFrom="paragraph">
              <wp:posOffset>2540</wp:posOffset>
            </wp:positionV>
            <wp:extent cx="5750560" cy="1797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930E822" wp14:textId="77777777">
      <w:pPr>
        <w:spacing w:line="22" w:lineRule="exact"/>
        <w:rPr>
          <w:rFonts w:ascii="Times New Roman" w:hAnsi="Times New Roman" w:eastAsia="Times New Roman"/>
        </w:rPr>
      </w:pPr>
    </w:p>
    <w:p xmlns:wp14="http://schemas.microsoft.com/office/word/2010/wordml" w:rsidR="00000000" w:rsidRDefault="006356D5" w14:paraId="668EF8AE" wp14:textId="77777777">
      <w:pPr>
        <w:spacing w:line="0" w:lineRule="atLeast"/>
        <w:ind w:left="112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54F91677"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26496" behindDoc="1" locked="0" layoutInCell="1" allowOverlap="1" wp14:anchorId="039A7F10" wp14:editId="7777777">
            <wp:simplePos x="0" y="0"/>
            <wp:positionH relativeFrom="column">
              <wp:posOffset>688975</wp:posOffset>
            </wp:positionH>
            <wp:positionV relativeFrom="paragraph">
              <wp:posOffset>0</wp:posOffset>
            </wp:positionV>
            <wp:extent cx="5750560" cy="36258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0E36DAB" wp14:textId="77777777">
      <w:pPr>
        <w:spacing w:line="301" w:lineRule="exact"/>
        <w:rPr>
          <w:rFonts w:ascii="Times New Roman" w:hAnsi="Times New Roman" w:eastAsia="Times New Roman"/>
        </w:rPr>
      </w:pPr>
    </w:p>
    <w:p xmlns:wp14="http://schemas.microsoft.com/office/word/2010/wordml" w:rsidR="00000000" w:rsidRDefault="006356D5" w14:paraId="31B7D6A8" wp14:textId="77777777">
      <w:pPr>
        <w:spacing w:line="0" w:lineRule="atLeast"/>
        <w:ind w:left="158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66D9EF"/>
          <w:sz w:val="21"/>
        </w:rPr>
        <w:t>__construct</w:t>
      </w:r>
      <w:r>
        <w:rPr>
          <w:rFonts w:ascii="Consolas" w:hAnsi="Consolas" w:eastAsia="Consolas"/>
          <w:color w:val="F8F8F2"/>
          <w:sz w:val="21"/>
        </w:rPr>
        <w:t>(</w:t>
      </w:r>
      <w:r>
        <w:rPr>
          <w:rFonts w:ascii="Consolas" w:hAnsi="Consolas" w:eastAsia="Consolas"/>
          <w:color w:val="88846F"/>
          <w:sz w:val="21"/>
        </w:rPr>
        <w:t xml:space="preserve">/*$config = </w:t>
      </w:r>
      <w:r>
        <w:rPr>
          <w:rFonts w:ascii="Consolas" w:hAnsi="Consolas" w:eastAsia="Consolas"/>
          <w:color w:val="88846F"/>
          <w:sz w:val="21"/>
        </w:rPr>
        <w:t>'rest'*/</w:t>
      </w:r>
      <w:r>
        <w:rPr>
          <w:rFonts w:ascii="Consolas" w:hAnsi="Consolas" w:eastAsia="Consolas"/>
          <w:color w:val="F8F8F2"/>
          <w:sz w:val="21"/>
        </w:rPr>
        <w:t>)</w:t>
      </w:r>
    </w:p>
    <w:p xmlns:wp14="http://schemas.microsoft.com/office/word/2010/wordml" w:rsidR="00000000" w:rsidRDefault="006356D5" w14:paraId="517B836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27520" behindDoc="1" locked="0" layoutInCell="1" allowOverlap="1" wp14:anchorId="16A71A34" wp14:editId="7777777">
            <wp:simplePos x="0" y="0"/>
            <wp:positionH relativeFrom="column">
              <wp:posOffset>688975</wp:posOffset>
            </wp:positionH>
            <wp:positionV relativeFrom="paragraph">
              <wp:posOffset>2540</wp:posOffset>
            </wp:positionV>
            <wp:extent cx="5750560" cy="3632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2D85219" wp14:textId="77777777">
      <w:pPr>
        <w:spacing w:line="22" w:lineRule="exact"/>
        <w:rPr>
          <w:rFonts w:ascii="Times New Roman" w:hAnsi="Times New Roman" w:eastAsia="Times New Roman"/>
        </w:rPr>
      </w:pPr>
    </w:p>
    <w:p xmlns:wp14="http://schemas.microsoft.com/office/word/2010/wordml" w:rsidR="00000000" w:rsidRDefault="006356D5" w14:paraId="748926B4"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0CE19BC3" wp14:textId="77777777">
      <w:pPr>
        <w:spacing w:line="38" w:lineRule="exact"/>
        <w:rPr>
          <w:rFonts w:ascii="Times New Roman" w:hAnsi="Times New Roman" w:eastAsia="Times New Roman"/>
        </w:rPr>
      </w:pPr>
    </w:p>
    <w:p xmlns:wp14="http://schemas.microsoft.com/office/word/2010/wordml" w:rsidR="00000000" w:rsidRDefault="006356D5" w14:paraId="0E2C0F62" wp14:textId="77777777">
      <w:pPr>
        <w:spacing w:line="0" w:lineRule="atLeast"/>
        <w:ind w:left="1580"/>
        <w:rPr>
          <w:rFonts w:ascii="Consolas" w:hAnsi="Consolas" w:eastAsia="Consolas"/>
          <w:color w:val="F8F8F2"/>
          <w:sz w:val="21"/>
        </w:rPr>
      </w:pPr>
      <w:r>
        <w:rPr>
          <w:rFonts w:ascii="Consolas" w:hAnsi="Consolas" w:eastAsia="Consolas"/>
          <w:i/>
          <w:color w:val="66D9EF"/>
          <w:sz w:val="21"/>
        </w:rPr>
        <w:t>parent</w:t>
      </w:r>
      <w:r>
        <w:rPr>
          <w:rFonts w:ascii="Consolas" w:hAnsi="Consolas" w:eastAsia="Consolas"/>
          <w:color w:val="F92672"/>
          <w:sz w:val="21"/>
        </w:rPr>
        <w:t>::</w:t>
      </w:r>
      <w:r>
        <w:rPr>
          <w:rFonts w:ascii="Consolas" w:hAnsi="Consolas" w:eastAsia="Consolas"/>
          <w:color w:val="A6E22E"/>
          <w:sz w:val="21"/>
        </w:rPr>
        <w:t>__construct</w:t>
      </w:r>
      <w:r>
        <w:rPr>
          <w:rFonts w:ascii="Consolas" w:hAnsi="Consolas" w:eastAsia="Consolas"/>
          <w:color w:val="F8F8F2"/>
          <w:sz w:val="21"/>
        </w:rPr>
        <w:t>(</w:t>
      </w:r>
      <w:r>
        <w:rPr>
          <w:rFonts w:ascii="Consolas" w:hAnsi="Consolas" w:eastAsia="Consolas"/>
          <w:color w:val="88846F"/>
          <w:sz w:val="21"/>
        </w:rPr>
        <w:t>/*$config*/</w:t>
      </w:r>
      <w:r>
        <w:rPr>
          <w:rFonts w:ascii="Consolas" w:hAnsi="Consolas" w:eastAsia="Consolas"/>
          <w:color w:val="F8F8F2"/>
          <w:sz w:val="21"/>
        </w:rPr>
        <w:t>);</w:t>
      </w:r>
    </w:p>
    <w:p xmlns:wp14="http://schemas.microsoft.com/office/word/2010/wordml" w:rsidR="00000000" w:rsidRDefault="006356D5" w14:paraId="37B7EC2F"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28544" behindDoc="1" locked="0" layoutInCell="1" allowOverlap="1" wp14:anchorId="3F2F2A5C" wp14:editId="7777777">
            <wp:simplePos x="0" y="0"/>
            <wp:positionH relativeFrom="column">
              <wp:posOffset>688975</wp:posOffset>
            </wp:positionH>
            <wp:positionV relativeFrom="paragraph">
              <wp:posOffset>2540</wp:posOffset>
            </wp:positionV>
            <wp:extent cx="5750560" cy="1797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3966B72" wp14:textId="77777777">
      <w:pPr>
        <w:spacing w:line="22" w:lineRule="exact"/>
        <w:rPr>
          <w:rFonts w:ascii="Times New Roman" w:hAnsi="Times New Roman" w:eastAsia="Times New Roman"/>
        </w:rPr>
      </w:pPr>
    </w:p>
    <w:p xmlns:wp14="http://schemas.microsoft.com/office/word/2010/wordml" w:rsidR="00000000" w:rsidRDefault="006356D5" w14:paraId="559771FE" wp14:textId="77777777">
      <w:pPr>
        <w:spacing w:line="0" w:lineRule="atLeast"/>
        <w:ind w:left="204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load</w:t>
      </w:r>
      <w:r>
        <w:rPr>
          <w:rFonts w:ascii="Consolas" w:hAnsi="Consolas" w:eastAsia="Consolas"/>
          <w:color w:val="F92672"/>
          <w:sz w:val="21"/>
        </w:rPr>
        <w:t>-&gt;</w:t>
      </w:r>
      <w:r>
        <w:rPr>
          <w:rFonts w:ascii="Consolas" w:hAnsi="Consolas" w:eastAsia="Consolas"/>
          <w:color w:val="A6E22E"/>
          <w:sz w:val="21"/>
        </w:rPr>
        <w:t>model</w:t>
      </w:r>
      <w:r>
        <w:rPr>
          <w:rFonts w:ascii="Consolas" w:hAnsi="Consolas" w:eastAsia="Consolas"/>
          <w:color w:val="F8F8F2"/>
          <w:sz w:val="21"/>
        </w:rPr>
        <w:t>(</w:t>
      </w:r>
      <w:r>
        <w:rPr>
          <w:rFonts w:ascii="Consolas" w:hAnsi="Consolas" w:eastAsia="Consolas"/>
          <w:color w:val="E6DB74"/>
          <w:sz w:val="21"/>
        </w:rPr>
        <w:t>'Mahasiswa_model'</w:t>
      </w:r>
      <w:r>
        <w:rPr>
          <w:rFonts w:ascii="Consolas" w:hAnsi="Consolas" w:eastAsia="Consolas"/>
          <w:color w:val="F8F8F2"/>
          <w:sz w:val="21"/>
        </w:rPr>
        <w:t>,</w:t>
      </w:r>
      <w:r>
        <w:rPr>
          <w:rFonts w:ascii="Consolas" w:hAnsi="Consolas" w:eastAsia="Consolas"/>
          <w:color w:val="FD971F"/>
          <w:sz w:val="21"/>
        </w:rPr>
        <w:t xml:space="preserve"> </w:t>
      </w:r>
      <w:r>
        <w:rPr>
          <w:rFonts w:ascii="Consolas" w:hAnsi="Consolas" w:eastAsia="Consolas"/>
          <w:color w:val="E6DB74"/>
          <w:sz w:val="21"/>
        </w:rPr>
        <w:t>'mahasiswa'</w:t>
      </w:r>
      <w:r>
        <w:rPr>
          <w:rFonts w:ascii="Consolas" w:hAnsi="Consolas" w:eastAsia="Consolas"/>
          <w:color w:val="F8F8F2"/>
          <w:sz w:val="21"/>
        </w:rPr>
        <w:t>);</w:t>
      </w:r>
    </w:p>
    <w:p xmlns:wp14="http://schemas.microsoft.com/office/word/2010/wordml" w:rsidR="00000000" w:rsidRDefault="006356D5" w14:paraId="587F8C8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29568" behindDoc="1" locked="0" layoutInCell="1" allowOverlap="1" wp14:anchorId="0C66A83D" wp14:editId="7777777">
            <wp:simplePos x="0" y="0"/>
            <wp:positionH relativeFrom="column">
              <wp:posOffset>688975</wp:posOffset>
            </wp:positionH>
            <wp:positionV relativeFrom="paragraph">
              <wp:posOffset>0</wp:posOffset>
            </wp:positionV>
            <wp:extent cx="5750560" cy="1797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3536548" wp14:textId="77777777">
      <w:pPr>
        <w:spacing w:line="17" w:lineRule="exact"/>
        <w:rPr>
          <w:rFonts w:ascii="Times New Roman" w:hAnsi="Times New Roman" w:eastAsia="Times New Roman"/>
        </w:rPr>
      </w:pPr>
    </w:p>
    <w:p xmlns:wp14="http://schemas.microsoft.com/office/word/2010/wordml" w:rsidR="00000000" w:rsidRDefault="006356D5" w14:paraId="2239F6FF"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729EAE3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0592" behindDoc="1" locked="0" layoutInCell="1" allowOverlap="1" wp14:anchorId="6CD2BD17" wp14:editId="7777777">
            <wp:simplePos x="0" y="0"/>
            <wp:positionH relativeFrom="column">
              <wp:posOffset>688975</wp:posOffset>
            </wp:positionH>
            <wp:positionV relativeFrom="paragraph">
              <wp:posOffset>0</wp:posOffset>
            </wp:positionV>
            <wp:extent cx="5750560" cy="3625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71AE1F2" wp14:textId="77777777">
      <w:pPr>
        <w:spacing w:line="305" w:lineRule="exact"/>
        <w:rPr>
          <w:rFonts w:ascii="Times New Roman" w:hAnsi="Times New Roman" w:eastAsia="Times New Roman"/>
        </w:rPr>
      </w:pPr>
    </w:p>
    <w:p xmlns:wp14="http://schemas.microsoft.com/office/word/2010/wordml" w:rsidR="00000000" w:rsidRDefault="006356D5" w14:paraId="229CBDA9" wp14:textId="77777777">
      <w:pPr>
        <w:spacing w:line="0" w:lineRule="atLeast"/>
        <w:ind w:left="158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index_get</w:t>
      </w:r>
      <w:r>
        <w:rPr>
          <w:rFonts w:ascii="Consolas" w:hAnsi="Consolas" w:eastAsia="Consolas"/>
          <w:color w:val="F8F8F2"/>
          <w:sz w:val="21"/>
        </w:rPr>
        <w:t>()</w:t>
      </w:r>
    </w:p>
    <w:p xmlns:wp14="http://schemas.microsoft.com/office/word/2010/wordml" w:rsidR="00000000" w:rsidRDefault="006356D5" w14:paraId="2E614308"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1616" behindDoc="1" locked="0" layoutInCell="1" allowOverlap="1" wp14:anchorId="19C19E73" wp14:editId="7777777">
            <wp:simplePos x="0" y="0"/>
            <wp:positionH relativeFrom="column">
              <wp:posOffset>688975</wp:posOffset>
            </wp:positionH>
            <wp:positionV relativeFrom="paragraph">
              <wp:posOffset>0</wp:posOffset>
            </wp:positionV>
            <wp:extent cx="5750560" cy="1797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AE5B7AF" wp14:textId="77777777">
      <w:pPr>
        <w:spacing w:line="17" w:lineRule="exact"/>
        <w:rPr>
          <w:rFonts w:ascii="Times New Roman" w:hAnsi="Times New Roman" w:eastAsia="Times New Roman"/>
        </w:rPr>
      </w:pPr>
    </w:p>
    <w:p xmlns:wp14="http://schemas.microsoft.com/office/word/2010/wordml" w:rsidR="00000000" w:rsidRDefault="006356D5" w14:paraId="28294C97"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0366EB5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2640" behindDoc="1" locked="0" layoutInCell="1" allowOverlap="1" wp14:anchorId="28460A6C" wp14:editId="7777777">
            <wp:simplePos x="0" y="0"/>
            <wp:positionH relativeFrom="column">
              <wp:posOffset>688975</wp:posOffset>
            </wp:positionH>
            <wp:positionV relativeFrom="paragraph">
              <wp:posOffset>0</wp:posOffset>
            </wp:positionV>
            <wp:extent cx="5750560" cy="18288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955E093" wp14:textId="77777777">
      <w:pPr>
        <w:spacing w:line="18" w:lineRule="exact"/>
        <w:rPr>
          <w:rFonts w:ascii="Times New Roman" w:hAnsi="Times New Roman" w:eastAsia="Times New Roman"/>
        </w:rPr>
      </w:pPr>
    </w:p>
    <w:p xmlns:wp14="http://schemas.microsoft.com/office/word/2010/wordml" w:rsidR="00000000" w:rsidRDefault="006356D5" w14:paraId="3CC535A2" wp14:textId="77777777">
      <w:pPr>
        <w:spacing w:line="0" w:lineRule="atLeast"/>
        <w:ind w:left="2040"/>
        <w:rPr>
          <w:rFonts w:ascii="Consolas" w:hAnsi="Consolas" w:eastAsia="Consolas"/>
          <w:color w:val="F8F8F2"/>
          <w:sz w:val="21"/>
        </w:rPr>
      </w:pPr>
      <w:r>
        <w:rPr>
          <w:rFonts w:ascii="Consolas" w:hAnsi="Consolas" w:eastAsia="Consolas"/>
          <w:color w:val="F8F8F2"/>
          <w:sz w:val="21"/>
        </w:rPr>
        <w:t xml:space="preserve">$id </w:t>
      </w:r>
      <w:r>
        <w:rPr>
          <w:rFonts w:ascii="Consolas" w:hAnsi="Consolas" w:eastAsia="Consolas"/>
          <w:color w:val="F92672"/>
          <w:sz w:val="21"/>
        </w:rPr>
        <w:t>=</w:t>
      </w:r>
      <w:r>
        <w:rPr>
          <w:rFonts w:ascii="Consolas" w:hAnsi="Consolas" w:eastAsia="Consolas"/>
          <w:color w:val="F8F8F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get</w:t>
      </w:r>
      <w:r>
        <w:rPr>
          <w:rFonts w:ascii="Consolas" w:hAnsi="Consolas" w:eastAsia="Consolas"/>
          <w:color w:val="F8F8F2"/>
          <w:sz w:val="21"/>
        </w:rPr>
        <w:t>(</w:t>
      </w:r>
      <w:r>
        <w:rPr>
          <w:rFonts w:ascii="Consolas" w:hAnsi="Consolas" w:eastAsia="Consolas"/>
          <w:color w:val="E6DB74"/>
          <w:sz w:val="21"/>
        </w:rPr>
        <w:t>'id'</w:t>
      </w:r>
      <w:r>
        <w:rPr>
          <w:rFonts w:ascii="Consolas" w:hAnsi="Consolas" w:eastAsia="Consolas"/>
          <w:color w:val="F8F8F2"/>
          <w:sz w:val="21"/>
        </w:rPr>
        <w:t>);</w:t>
      </w:r>
    </w:p>
    <w:p xmlns:wp14="http://schemas.microsoft.com/office/word/2010/wordml" w:rsidR="00000000" w:rsidRDefault="006356D5" w14:paraId="1AB193E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3664" behindDoc="1" locked="0" layoutInCell="1" allowOverlap="1" wp14:anchorId="2C66C6F5" wp14:editId="7777777">
            <wp:simplePos x="0" y="0"/>
            <wp:positionH relativeFrom="column">
              <wp:posOffset>688975</wp:posOffset>
            </wp:positionH>
            <wp:positionV relativeFrom="paragraph">
              <wp:posOffset>2540</wp:posOffset>
            </wp:positionV>
            <wp:extent cx="5750560" cy="3625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2C42424" wp14:textId="77777777">
      <w:pPr>
        <w:spacing w:line="22" w:lineRule="exact"/>
        <w:rPr>
          <w:rFonts w:ascii="Times New Roman" w:hAnsi="Times New Roman" w:eastAsia="Times New Roman"/>
        </w:rPr>
      </w:pPr>
    </w:p>
    <w:p xmlns:wp14="http://schemas.microsoft.com/office/word/2010/wordml" w:rsidR="00000000" w:rsidRDefault="006356D5" w14:paraId="49BE9BBC" wp14:textId="77777777">
      <w:pPr>
        <w:spacing w:line="0" w:lineRule="atLeast"/>
        <w:ind w:left="2040"/>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($id</w:t>
      </w:r>
      <w:r>
        <w:rPr>
          <w:rFonts w:ascii="Consolas" w:hAnsi="Consolas" w:eastAsia="Consolas"/>
          <w:color w:val="F92672"/>
          <w:sz w:val="21"/>
        </w:rPr>
        <w:t xml:space="preserve"> === </w:t>
      </w:r>
      <w:r>
        <w:rPr>
          <w:rFonts w:ascii="Consolas" w:hAnsi="Consolas" w:eastAsia="Consolas"/>
          <w:color w:val="AE81FF"/>
          <w:sz w:val="21"/>
        </w:rPr>
        <w:t>null</w:t>
      </w:r>
      <w:r>
        <w:rPr>
          <w:rFonts w:ascii="Consolas" w:hAnsi="Consolas" w:eastAsia="Consolas"/>
          <w:color w:val="F8F8F2"/>
          <w:sz w:val="21"/>
        </w:rPr>
        <w:t>) {</w:t>
      </w:r>
    </w:p>
    <w:p xmlns:wp14="http://schemas.microsoft.com/office/word/2010/wordml" w:rsidR="00000000" w:rsidRDefault="006356D5" w14:paraId="379CA55B" wp14:textId="77777777">
      <w:pPr>
        <w:spacing w:line="37" w:lineRule="exact"/>
        <w:rPr>
          <w:rFonts w:ascii="Times New Roman" w:hAnsi="Times New Roman" w:eastAsia="Times New Roman"/>
        </w:rPr>
      </w:pPr>
    </w:p>
    <w:p xmlns:wp14="http://schemas.microsoft.com/office/word/2010/wordml" w:rsidR="00000000" w:rsidRDefault="006356D5" w14:paraId="1F14A491" wp14:textId="77777777">
      <w:pPr>
        <w:spacing w:line="0" w:lineRule="atLeast"/>
        <w:ind w:left="1280"/>
        <w:jc w:val="center"/>
        <w:rPr>
          <w:rFonts w:ascii="Consolas" w:hAnsi="Consolas" w:eastAsia="Consolas"/>
          <w:color w:val="F8F8F2"/>
          <w:sz w:val="21"/>
        </w:rPr>
      </w:pPr>
      <w:r>
        <w:rPr>
          <w:rFonts w:ascii="Consolas" w:hAnsi="Consolas" w:eastAsia="Consolas"/>
          <w:color w:val="F8F8F2"/>
          <w:sz w:val="21"/>
        </w:rPr>
        <w:t xml:space="preserve">$mahasiswa </w:t>
      </w:r>
      <w:r>
        <w:rPr>
          <w:rFonts w:ascii="Consolas" w:hAnsi="Consolas" w:eastAsia="Consolas"/>
          <w:color w:val="F92672"/>
          <w:sz w:val="21"/>
        </w:rPr>
        <w:t>=</w:t>
      </w:r>
      <w:r>
        <w:rPr>
          <w:rFonts w:ascii="Consolas" w:hAnsi="Consolas" w:eastAsia="Consolas"/>
          <w:color w:val="F8F8F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mahasiswa</w:t>
      </w:r>
      <w:r>
        <w:rPr>
          <w:rFonts w:ascii="Consolas" w:hAnsi="Consolas" w:eastAsia="Consolas"/>
          <w:color w:val="F92672"/>
          <w:sz w:val="21"/>
        </w:rPr>
        <w:t>-&gt;</w:t>
      </w:r>
      <w:r>
        <w:rPr>
          <w:rFonts w:ascii="Consolas" w:hAnsi="Consolas" w:eastAsia="Consolas"/>
          <w:color w:val="A6E22E"/>
          <w:sz w:val="21"/>
        </w:rPr>
        <w:t>getMahasiswa</w:t>
      </w:r>
      <w:r>
        <w:rPr>
          <w:rFonts w:ascii="Consolas" w:hAnsi="Consolas" w:eastAsia="Consolas"/>
          <w:color w:val="F8F8F2"/>
          <w:sz w:val="21"/>
        </w:rPr>
        <w:t>();</w:t>
      </w:r>
    </w:p>
    <w:p xmlns:wp14="http://schemas.microsoft.com/office/word/2010/wordml" w:rsidR="00000000" w:rsidRDefault="006356D5" w14:paraId="64569958"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4688" behindDoc="1" locked="0" layoutInCell="1" allowOverlap="1" wp14:anchorId="70FF58B1" wp14:editId="7777777">
            <wp:simplePos x="0" y="0"/>
            <wp:positionH relativeFrom="column">
              <wp:posOffset>688975</wp:posOffset>
            </wp:positionH>
            <wp:positionV relativeFrom="paragraph">
              <wp:posOffset>2540</wp:posOffset>
            </wp:positionV>
            <wp:extent cx="5750560" cy="1797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ABF93C4" wp14:textId="77777777">
      <w:pPr>
        <w:spacing w:line="22" w:lineRule="exact"/>
        <w:rPr>
          <w:rFonts w:ascii="Times New Roman" w:hAnsi="Times New Roman" w:eastAsia="Times New Roman"/>
        </w:rPr>
      </w:pPr>
    </w:p>
    <w:p xmlns:wp14="http://schemas.microsoft.com/office/word/2010/wordml" w:rsidR="00000000" w:rsidRDefault="006356D5" w14:paraId="750E2B00" wp14:textId="77777777">
      <w:pPr>
        <w:spacing w:line="0" w:lineRule="atLeast"/>
        <w:ind w:left="204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5150C360"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5712" behindDoc="1" locked="0" layoutInCell="1" allowOverlap="1" wp14:anchorId="77AEA2B9" wp14:editId="7777777">
            <wp:simplePos x="0" y="0"/>
            <wp:positionH relativeFrom="column">
              <wp:posOffset>688975</wp:posOffset>
            </wp:positionH>
            <wp:positionV relativeFrom="paragraph">
              <wp:posOffset>0</wp:posOffset>
            </wp:positionV>
            <wp:extent cx="5750560" cy="1797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1DCB018" wp14:textId="77777777">
      <w:pPr>
        <w:spacing w:line="17" w:lineRule="exact"/>
        <w:rPr>
          <w:rFonts w:ascii="Times New Roman" w:hAnsi="Times New Roman" w:eastAsia="Times New Roman"/>
        </w:rPr>
      </w:pPr>
    </w:p>
    <w:p xmlns:wp14="http://schemas.microsoft.com/office/word/2010/wordml" w:rsidR="00000000" w:rsidRDefault="006356D5" w14:paraId="30650C8A" wp14:textId="77777777">
      <w:pPr>
        <w:spacing w:line="0" w:lineRule="atLeast"/>
        <w:ind w:left="2500"/>
        <w:rPr>
          <w:rFonts w:ascii="Consolas" w:hAnsi="Consolas" w:eastAsia="Consolas"/>
          <w:color w:val="88846F"/>
          <w:sz w:val="21"/>
        </w:rPr>
      </w:pPr>
      <w:r>
        <w:rPr>
          <w:rFonts w:ascii="Consolas" w:hAnsi="Consolas" w:eastAsia="Consolas"/>
          <w:color w:val="88846F"/>
          <w:sz w:val="21"/>
        </w:rPr>
        <w:t>//$this-&gt;db-&gt;where('id', $id);</w:t>
      </w:r>
    </w:p>
    <w:p xmlns:wp14="http://schemas.microsoft.com/office/word/2010/wordml" w:rsidR="00000000" w:rsidRDefault="006356D5" w14:paraId="0661F4BE" wp14:textId="77777777">
      <w:pPr>
        <w:spacing w:line="20" w:lineRule="exact"/>
        <w:rPr>
          <w:rFonts w:ascii="Times New Roman" w:hAnsi="Times New Roman" w:eastAsia="Times New Roman"/>
        </w:rPr>
      </w:pPr>
      <w:r>
        <w:rPr>
          <w:rFonts w:ascii="Consolas" w:hAnsi="Consolas" w:eastAsia="Consolas"/>
          <w:noProof/>
          <w:color w:val="88846F"/>
          <w:sz w:val="21"/>
        </w:rPr>
        <mc:AlternateContent>
          <mc:Choice Requires="wps">
            <w:drawing>
              <wp:anchor xmlns:wp14="http://schemas.microsoft.com/office/word/2010/wordprocessingDrawing" distT="0" distB="0" distL="114300" distR="114300" simplePos="0" relativeHeight="251636736" behindDoc="1" locked="0" layoutInCell="1" allowOverlap="1" wp14:anchorId="4E5E3797" wp14:editId="7777777">
                <wp:simplePos x="0" y="0"/>
                <wp:positionH relativeFrom="column">
                  <wp:posOffset>-88265</wp:posOffset>
                </wp:positionH>
                <wp:positionV relativeFrom="paragraph">
                  <wp:posOffset>50800</wp:posOffset>
                </wp:positionV>
                <wp:extent cx="6579235" cy="12065"/>
                <wp:effectExtent l="0" t="3175" r="0" b="3810"/>
                <wp:wrapNone/>
                <wp:docPr id="1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92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5C2196">
              <v:rect id="Rectangle 56" style="position:absolute;margin-left:-6.95pt;margin-top:4pt;width:518.05pt;height:.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1A76E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"/>
            </w:pict>
          </mc:Fallback>
        </mc:AlternateContent>
      </w:r>
    </w:p>
    <w:p xmlns:wp14="http://schemas.microsoft.com/office/word/2010/wordml" w:rsidR="00000000" w:rsidRDefault="006356D5" w14:paraId="4B644A8D" wp14:textId="77777777">
      <w:pPr>
        <w:spacing w:line="116" w:lineRule="exact"/>
        <w:rPr>
          <w:rFonts w:ascii="Times New Roman" w:hAnsi="Times New Roman" w:eastAsia="Times New Roman"/>
        </w:rPr>
      </w:pPr>
    </w:p>
    <w:p xmlns:wp14="http://schemas.microsoft.com/office/word/2010/wordml" w:rsidR="00000000" w:rsidRDefault="006356D5" w14:paraId="29B4EA11" wp14:textId="77777777">
      <w:pPr>
        <w:spacing w:line="0" w:lineRule="atLeast"/>
        <w:jc w:val="right"/>
        <w:rPr>
          <w:sz w:val="24"/>
        </w:rPr>
      </w:pPr>
      <w:r>
        <w:rPr>
          <w:sz w:val="24"/>
        </w:rPr>
        <w:t>6</w:t>
      </w:r>
    </w:p>
    <w:p xmlns:wp14="http://schemas.microsoft.com/office/word/2010/wordml" w:rsidR="00000000" w:rsidRDefault="006356D5" w14:paraId="082C48EB" wp14:textId="77777777">
      <w:pPr>
        <w:spacing w:line="0" w:lineRule="atLeast"/>
        <w:jc w:val="right"/>
        <w:rPr>
          <w:sz w:val="24"/>
        </w:rPr>
        <w:sectPr w:rsidR="00000000">
          <w:pgSz w:w="11900" w:h="16838" w:orient="portrait"/>
          <w:pgMar w:top="1440" w:right="719" w:bottom="431" w:left="980" w:header="0" w:footer="0" w:gutter="0"/>
          <w:cols w:equalWidth="0" w:space="0">
            <w:col w:w="10200"/>
          </w:cols>
          <w:docGrid w:linePitch="360"/>
        </w:sectPr>
      </w:pPr>
    </w:p>
    <w:p xmlns:wp14="http://schemas.microsoft.com/office/word/2010/wordml" w:rsidR="00000000" w:rsidRDefault="006356D5" w14:paraId="66AB71EB" wp14:textId="77777777">
      <w:pPr>
        <w:spacing w:line="0" w:lineRule="atLeast"/>
        <w:ind w:right="-625"/>
        <w:jc w:val="center"/>
        <w:rPr>
          <w:rFonts w:ascii="Consolas" w:hAnsi="Consolas" w:eastAsia="Consolas"/>
          <w:color w:val="F8F8F2"/>
          <w:sz w:val="21"/>
        </w:rPr>
      </w:pPr>
      <w:bookmarkStart w:name="page7" w:id="6"/>
      <w:bookmarkEnd w:id="6"/>
      <w:r>
        <w:rPr>
          <w:noProof/>
          <w:sz w:val="24"/>
        </w:rPr>
        <w:drawing>
          <wp:anchor xmlns:wp14="http://schemas.microsoft.com/office/word/2010/wordprocessingDrawing" distT="0" distB="0" distL="114300" distR="114300" simplePos="0" relativeHeight="251637760" behindDoc="1" locked="0" layoutInCell="1" allowOverlap="1" wp14:anchorId="5F847E51" wp14:editId="7777777">
            <wp:simplePos x="0" y="0"/>
            <wp:positionH relativeFrom="page">
              <wp:posOffset>533400</wp:posOffset>
            </wp:positionH>
            <wp:positionV relativeFrom="page">
              <wp:posOffset>457200</wp:posOffset>
            </wp:positionV>
            <wp:extent cx="6579870" cy="726249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9870" cy="726249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hAnsi="Consolas" w:eastAsia="Consolas"/>
          <w:color w:val="F8F8F2"/>
          <w:sz w:val="21"/>
        </w:rPr>
        <w:t xml:space="preserve">$mahasiswa </w:t>
      </w:r>
      <w:r>
        <w:rPr>
          <w:rFonts w:ascii="Consolas" w:hAnsi="Consolas" w:eastAsia="Consolas"/>
          <w:color w:val="F92672"/>
          <w:sz w:val="21"/>
        </w:rPr>
        <w:t>=</w:t>
      </w:r>
      <w:r>
        <w:rPr>
          <w:rFonts w:ascii="Consolas" w:hAnsi="Consolas" w:eastAsia="Consolas"/>
          <w:color w:val="F8F8F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mahasiswa</w:t>
      </w:r>
      <w:r>
        <w:rPr>
          <w:rFonts w:ascii="Consolas" w:hAnsi="Consolas" w:eastAsia="Consolas"/>
          <w:color w:val="F92672"/>
          <w:sz w:val="21"/>
        </w:rPr>
        <w:t>-&gt;</w:t>
      </w:r>
      <w:r>
        <w:rPr>
          <w:rFonts w:ascii="Consolas" w:hAnsi="Consolas" w:eastAsia="Consolas"/>
          <w:color w:val="A6E22E"/>
          <w:sz w:val="21"/>
        </w:rPr>
        <w:t>getMahasiswa</w:t>
      </w:r>
      <w:r>
        <w:rPr>
          <w:rFonts w:ascii="Consolas" w:hAnsi="Consolas" w:eastAsia="Consolas"/>
          <w:color w:val="F8F8F2"/>
          <w:sz w:val="21"/>
        </w:rPr>
        <w:t>($id);</w:t>
      </w:r>
    </w:p>
    <w:p xmlns:wp14="http://schemas.microsoft.com/office/word/2010/wordml" w:rsidR="00000000" w:rsidRDefault="006356D5" w14:paraId="7ED93204"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8784" behindDoc="1" locked="0" layoutInCell="1" allowOverlap="1" wp14:anchorId="340995FA" wp14:editId="7777777">
            <wp:simplePos x="0" y="0"/>
            <wp:positionH relativeFrom="column">
              <wp:posOffset>451485</wp:posOffset>
            </wp:positionH>
            <wp:positionV relativeFrom="paragraph">
              <wp:posOffset>0</wp:posOffset>
            </wp:positionV>
            <wp:extent cx="5750560" cy="18288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677290C" wp14:textId="77777777">
      <w:pPr>
        <w:spacing w:line="17" w:lineRule="exact"/>
        <w:rPr>
          <w:rFonts w:ascii="Times New Roman" w:hAnsi="Times New Roman" w:eastAsia="Times New Roman"/>
        </w:rPr>
      </w:pPr>
    </w:p>
    <w:p xmlns:wp14="http://schemas.microsoft.com/office/word/2010/wordml" w:rsidR="00000000" w:rsidRDefault="006356D5" w14:paraId="46AE40AA" wp14:textId="77777777">
      <w:pPr>
        <w:spacing w:line="0" w:lineRule="atLeast"/>
        <w:ind w:left="166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63AE694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39808" behindDoc="1" locked="0" layoutInCell="1" allowOverlap="1" wp14:anchorId="1AF289CE" wp14:editId="7777777">
            <wp:simplePos x="0" y="0"/>
            <wp:positionH relativeFrom="column">
              <wp:posOffset>451485</wp:posOffset>
            </wp:positionH>
            <wp:positionV relativeFrom="paragraph">
              <wp:posOffset>2540</wp:posOffset>
            </wp:positionV>
            <wp:extent cx="5750560" cy="35941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594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49BF8C6" wp14:textId="77777777">
      <w:pPr>
        <w:spacing w:line="305" w:lineRule="exact"/>
        <w:rPr>
          <w:rFonts w:ascii="Times New Roman" w:hAnsi="Times New Roman" w:eastAsia="Times New Roman"/>
        </w:rPr>
      </w:pPr>
    </w:p>
    <w:p xmlns:wp14="http://schemas.microsoft.com/office/word/2010/wordml" w:rsidR="00000000" w:rsidRDefault="006356D5" w14:paraId="30EEC285" wp14:textId="77777777">
      <w:pPr>
        <w:spacing w:line="0" w:lineRule="atLeast"/>
        <w:ind w:left="1666"/>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($mahasiswa) {</w:t>
      </w:r>
    </w:p>
    <w:p xmlns:wp14="http://schemas.microsoft.com/office/word/2010/wordml" w:rsidR="00000000" w:rsidRDefault="006356D5" w14:paraId="20807E8B"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0832" behindDoc="1" locked="0" layoutInCell="1" allowOverlap="1" wp14:anchorId="67D0EB21" wp14:editId="7777777">
            <wp:simplePos x="0" y="0"/>
            <wp:positionH relativeFrom="column">
              <wp:posOffset>451485</wp:posOffset>
            </wp:positionH>
            <wp:positionV relativeFrom="paragraph">
              <wp:posOffset>0</wp:posOffset>
            </wp:positionV>
            <wp:extent cx="5750560" cy="18288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EF46479" wp14:textId="77777777">
      <w:pPr>
        <w:spacing w:line="17" w:lineRule="exact"/>
        <w:rPr>
          <w:rFonts w:ascii="Times New Roman" w:hAnsi="Times New Roman" w:eastAsia="Times New Roman"/>
        </w:rPr>
      </w:pPr>
    </w:p>
    <w:p xmlns:wp14="http://schemas.microsoft.com/office/word/2010/wordml" w:rsidR="00000000" w:rsidRDefault="006356D5" w14:paraId="269993E6" wp14:textId="77777777">
      <w:pPr>
        <w:spacing w:line="0" w:lineRule="atLeast"/>
        <w:ind w:left="2126"/>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1C9F6CE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1856" behindDoc="1" locked="0" layoutInCell="1" allowOverlap="1" wp14:anchorId="04F3CD29" wp14:editId="7777777">
            <wp:simplePos x="0" y="0"/>
            <wp:positionH relativeFrom="column">
              <wp:posOffset>451485</wp:posOffset>
            </wp:positionH>
            <wp:positionV relativeFrom="paragraph">
              <wp:posOffset>2540</wp:posOffset>
            </wp:positionV>
            <wp:extent cx="5750560" cy="18034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03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AB58C42" wp14:textId="77777777">
      <w:pPr>
        <w:spacing w:line="23" w:lineRule="exact"/>
        <w:rPr>
          <w:rFonts w:ascii="Times New Roman" w:hAnsi="Times New Roman" w:eastAsia="Times New Roman"/>
        </w:rPr>
      </w:pPr>
    </w:p>
    <w:p xmlns:wp14="http://schemas.microsoft.com/office/word/2010/wordml" w:rsidR="00000000" w:rsidRDefault="006356D5" w14:paraId="49FAD136" wp14:textId="77777777">
      <w:pPr>
        <w:spacing w:line="0" w:lineRule="atLeast"/>
        <w:ind w:left="2586"/>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true</w:t>
      </w:r>
      <w:r>
        <w:rPr>
          <w:rFonts w:ascii="Consolas" w:hAnsi="Consolas" w:eastAsia="Consolas"/>
          <w:color w:val="F8F8F2"/>
          <w:sz w:val="21"/>
        </w:rPr>
        <w:t>,</w:t>
      </w:r>
    </w:p>
    <w:p xmlns:wp14="http://schemas.microsoft.com/office/word/2010/wordml" w:rsidR="00000000" w:rsidRDefault="006356D5" w14:paraId="1AA7BAF8"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2880" behindDoc="1" locked="0" layoutInCell="1" allowOverlap="1" wp14:anchorId="38B94B81" wp14:editId="7777777">
            <wp:simplePos x="0" y="0"/>
            <wp:positionH relativeFrom="column">
              <wp:posOffset>451485</wp:posOffset>
            </wp:positionH>
            <wp:positionV relativeFrom="paragraph">
              <wp:posOffset>0</wp:posOffset>
            </wp:positionV>
            <wp:extent cx="5750560" cy="1797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EA9BA15" wp14:textId="77777777">
      <w:pPr>
        <w:spacing w:line="17" w:lineRule="exact"/>
        <w:rPr>
          <w:rFonts w:ascii="Times New Roman" w:hAnsi="Times New Roman" w:eastAsia="Times New Roman"/>
        </w:rPr>
      </w:pPr>
    </w:p>
    <w:p xmlns:wp14="http://schemas.microsoft.com/office/word/2010/wordml" w:rsidR="00000000" w:rsidRDefault="006356D5" w14:paraId="2F113755" wp14:textId="77777777">
      <w:pPr>
        <w:spacing w:line="0" w:lineRule="atLeast"/>
        <w:ind w:left="2586"/>
        <w:rPr>
          <w:rFonts w:ascii="Consolas" w:hAnsi="Consolas" w:eastAsia="Consolas"/>
          <w:color w:val="F8F8F2"/>
          <w:sz w:val="21"/>
        </w:rPr>
      </w:pPr>
      <w:r>
        <w:rPr>
          <w:rFonts w:ascii="Consolas" w:hAnsi="Consolas" w:eastAsia="Consolas"/>
          <w:color w:val="E6DB74"/>
          <w:sz w:val="21"/>
        </w:rPr>
        <w:t xml:space="preserve">'data'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8F8F2"/>
          <w:sz w:val="21"/>
        </w:rPr>
        <w:t>$mahasiswa</w:t>
      </w:r>
    </w:p>
    <w:p xmlns:wp14="http://schemas.microsoft.com/office/word/2010/wordml" w:rsidR="00000000" w:rsidRDefault="006356D5" w14:paraId="1C04B5DD"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3904" behindDoc="1" locked="0" layoutInCell="1" allowOverlap="1" wp14:anchorId="4DC07A72" wp14:editId="7777777">
            <wp:simplePos x="0" y="0"/>
            <wp:positionH relativeFrom="column">
              <wp:posOffset>451485</wp:posOffset>
            </wp:positionH>
            <wp:positionV relativeFrom="paragraph">
              <wp:posOffset>0</wp:posOffset>
            </wp:positionV>
            <wp:extent cx="5750560" cy="18288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332107B" wp14:textId="77777777">
      <w:pPr>
        <w:spacing w:line="17" w:lineRule="exact"/>
        <w:rPr>
          <w:rFonts w:ascii="Times New Roman" w:hAnsi="Times New Roman" w:eastAsia="Times New Roman"/>
        </w:rPr>
      </w:pPr>
    </w:p>
    <w:p xmlns:wp14="http://schemas.microsoft.com/office/word/2010/wordml" w:rsidR="00000000" w:rsidRDefault="006356D5" w14:paraId="2299B8C9" wp14:textId="77777777">
      <w:pPr>
        <w:spacing w:line="0" w:lineRule="atLeast"/>
        <w:ind w:left="212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HTTP_OK</w:t>
      </w:r>
      <w:r>
        <w:rPr>
          <w:rFonts w:ascii="Consolas" w:hAnsi="Consolas" w:eastAsia="Consolas"/>
          <w:color w:val="F8F8F2"/>
          <w:sz w:val="21"/>
        </w:rPr>
        <w:t>);</w:t>
      </w:r>
    </w:p>
    <w:p xmlns:wp14="http://schemas.microsoft.com/office/word/2010/wordml" w:rsidR="00000000" w:rsidRDefault="006356D5" w14:paraId="08ED028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4928" behindDoc="1" locked="0" layoutInCell="1" allowOverlap="1" wp14:anchorId="0A224023" wp14:editId="7777777">
            <wp:simplePos x="0" y="0"/>
            <wp:positionH relativeFrom="column">
              <wp:posOffset>451485</wp:posOffset>
            </wp:positionH>
            <wp:positionV relativeFrom="paragraph">
              <wp:posOffset>2540</wp:posOffset>
            </wp:positionV>
            <wp:extent cx="5750560" cy="1797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D98A3F1" wp14:textId="77777777">
      <w:pPr>
        <w:spacing w:line="22" w:lineRule="exact"/>
        <w:rPr>
          <w:rFonts w:ascii="Times New Roman" w:hAnsi="Times New Roman" w:eastAsia="Times New Roman"/>
        </w:rPr>
      </w:pPr>
    </w:p>
    <w:p xmlns:wp14="http://schemas.microsoft.com/office/word/2010/wordml" w:rsidR="00000000" w:rsidRDefault="006356D5" w14:paraId="2FBE0D45" wp14:textId="77777777">
      <w:pPr>
        <w:spacing w:line="0" w:lineRule="atLeast"/>
        <w:ind w:left="166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69044B16"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5952" behindDoc="1" locked="0" layoutInCell="1" allowOverlap="1" wp14:anchorId="573F3343" wp14:editId="7777777">
            <wp:simplePos x="0" y="0"/>
            <wp:positionH relativeFrom="column">
              <wp:posOffset>451485</wp:posOffset>
            </wp:positionH>
            <wp:positionV relativeFrom="paragraph">
              <wp:posOffset>0</wp:posOffset>
            </wp:positionV>
            <wp:extent cx="5750560" cy="18288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0C86B8C" wp14:textId="77777777">
      <w:pPr>
        <w:spacing w:line="17" w:lineRule="exact"/>
        <w:rPr>
          <w:rFonts w:ascii="Times New Roman" w:hAnsi="Times New Roman" w:eastAsia="Times New Roman"/>
        </w:rPr>
      </w:pPr>
    </w:p>
    <w:p xmlns:wp14="http://schemas.microsoft.com/office/word/2010/wordml" w:rsidR="00000000" w:rsidRDefault="006356D5" w14:paraId="048DBE93" wp14:textId="77777777">
      <w:pPr>
        <w:spacing w:line="0" w:lineRule="atLeast"/>
        <w:ind w:left="2126"/>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7CF3AC1B"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6976" behindDoc="1" locked="0" layoutInCell="1" allowOverlap="1" wp14:anchorId="156E7246" wp14:editId="7777777">
            <wp:simplePos x="0" y="0"/>
            <wp:positionH relativeFrom="column">
              <wp:posOffset>451485</wp:posOffset>
            </wp:positionH>
            <wp:positionV relativeFrom="paragraph">
              <wp:posOffset>2540</wp:posOffset>
            </wp:positionV>
            <wp:extent cx="5750560" cy="36004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004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0EDCC55" wp14:textId="77777777">
      <w:pPr>
        <w:spacing w:line="22" w:lineRule="exact"/>
        <w:rPr>
          <w:rFonts w:ascii="Times New Roman" w:hAnsi="Times New Roman" w:eastAsia="Times New Roman"/>
        </w:rPr>
      </w:pPr>
    </w:p>
    <w:p xmlns:wp14="http://schemas.microsoft.com/office/word/2010/wordml" w:rsidR="00000000" w:rsidRDefault="006356D5" w14:paraId="71D5C685" wp14:textId="77777777">
      <w:pPr>
        <w:spacing w:line="0" w:lineRule="atLeast"/>
        <w:ind w:left="2586"/>
        <w:rPr>
          <w:rFonts w:ascii="Consolas" w:hAnsi="Consolas" w:eastAsia="Consolas"/>
          <w:color w:val="F8F8F2"/>
          <w:sz w:val="21"/>
        </w:rPr>
      </w:pPr>
      <w:r>
        <w:rPr>
          <w:rFonts w:ascii="Consolas" w:hAnsi="Consolas" w:eastAsia="Consolas"/>
          <w:color w:val="E6DB74"/>
          <w:sz w:val="21"/>
        </w:rPr>
        <w:t>'sta</w:t>
      </w:r>
      <w:r>
        <w:rPr>
          <w:rFonts w:ascii="Consolas" w:hAnsi="Consolas" w:eastAsia="Consolas"/>
          <w:color w:val="E6DB74"/>
          <w:sz w:val="21"/>
        </w:rPr>
        <w:t xml:space="preserve">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false</w:t>
      </w:r>
      <w:r>
        <w:rPr>
          <w:rFonts w:ascii="Consolas" w:hAnsi="Consolas" w:eastAsia="Consolas"/>
          <w:color w:val="F8F8F2"/>
          <w:sz w:val="21"/>
        </w:rPr>
        <w:t>,</w:t>
      </w:r>
    </w:p>
    <w:p xmlns:wp14="http://schemas.microsoft.com/office/word/2010/wordml" w:rsidR="00000000" w:rsidRDefault="006356D5" w14:paraId="3BBB8815" wp14:textId="77777777">
      <w:pPr>
        <w:spacing w:line="38" w:lineRule="exact"/>
        <w:rPr>
          <w:rFonts w:ascii="Times New Roman" w:hAnsi="Times New Roman" w:eastAsia="Times New Roman"/>
        </w:rPr>
      </w:pPr>
    </w:p>
    <w:p xmlns:wp14="http://schemas.microsoft.com/office/word/2010/wordml" w:rsidR="00000000" w:rsidRDefault="006356D5" w14:paraId="691F55E1" wp14:textId="77777777">
      <w:pPr>
        <w:spacing w:line="0" w:lineRule="atLeast"/>
        <w:ind w:left="2586"/>
        <w:rPr>
          <w:rFonts w:ascii="Consolas" w:hAnsi="Consolas" w:eastAsia="Consolas"/>
          <w:color w:val="E6DB74"/>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'id not found'</w:t>
      </w:r>
    </w:p>
    <w:p xmlns:wp14="http://schemas.microsoft.com/office/word/2010/wordml" w:rsidR="00000000" w:rsidRDefault="006356D5" w14:paraId="5760C6CE" wp14:textId="77777777">
      <w:pPr>
        <w:spacing w:line="20" w:lineRule="exact"/>
        <w:rPr>
          <w:rFonts w:ascii="Times New Roman" w:hAnsi="Times New Roman" w:eastAsia="Times New Roman"/>
        </w:rPr>
      </w:pPr>
      <w:r>
        <w:rPr>
          <w:rFonts w:ascii="Consolas" w:hAnsi="Consolas" w:eastAsia="Consolas"/>
          <w:noProof/>
          <w:color w:val="E6DB74"/>
          <w:sz w:val="21"/>
        </w:rPr>
        <w:drawing>
          <wp:anchor xmlns:wp14="http://schemas.microsoft.com/office/word/2010/wordprocessingDrawing" distT="0" distB="0" distL="114300" distR="114300" simplePos="0" relativeHeight="251648000" behindDoc="1" locked="0" layoutInCell="1" allowOverlap="1" wp14:anchorId="2CCDABB5" wp14:editId="7777777">
            <wp:simplePos x="0" y="0"/>
            <wp:positionH relativeFrom="column">
              <wp:posOffset>451485</wp:posOffset>
            </wp:positionH>
            <wp:positionV relativeFrom="paragraph">
              <wp:posOffset>0</wp:posOffset>
            </wp:positionV>
            <wp:extent cx="5750560" cy="18288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5B91B0D" wp14:textId="77777777">
      <w:pPr>
        <w:spacing w:line="17" w:lineRule="exact"/>
        <w:rPr>
          <w:rFonts w:ascii="Times New Roman" w:hAnsi="Times New Roman" w:eastAsia="Times New Roman"/>
        </w:rPr>
      </w:pPr>
    </w:p>
    <w:p xmlns:wp14="http://schemas.microsoft.com/office/word/2010/wordml" w:rsidR="00000000" w:rsidRDefault="006356D5" w14:paraId="2878FA56" wp14:textId="77777777">
      <w:pPr>
        <w:spacing w:line="0" w:lineRule="atLeast"/>
        <w:ind w:left="212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HTTP_NOT_FOUND</w:t>
      </w:r>
      <w:r>
        <w:rPr>
          <w:rFonts w:ascii="Consolas" w:hAnsi="Consolas" w:eastAsia="Consolas"/>
          <w:color w:val="F8F8F2"/>
          <w:sz w:val="21"/>
        </w:rPr>
        <w:t>);</w:t>
      </w:r>
    </w:p>
    <w:p xmlns:wp14="http://schemas.microsoft.com/office/word/2010/wordml" w:rsidR="00000000" w:rsidRDefault="006356D5" w14:paraId="00BEE5D3"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49024" behindDoc="1" locked="0" layoutInCell="1" allowOverlap="1" wp14:anchorId="32BFAC21" wp14:editId="7777777">
            <wp:simplePos x="0" y="0"/>
            <wp:positionH relativeFrom="column">
              <wp:posOffset>451485</wp:posOffset>
            </wp:positionH>
            <wp:positionV relativeFrom="paragraph">
              <wp:posOffset>2540</wp:posOffset>
            </wp:positionV>
            <wp:extent cx="5750560" cy="1797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810F0D1" wp14:textId="77777777">
      <w:pPr>
        <w:spacing w:line="22" w:lineRule="exact"/>
        <w:rPr>
          <w:rFonts w:ascii="Times New Roman" w:hAnsi="Times New Roman" w:eastAsia="Times New Roman"/>
        </w:rPr>
      </w:pPr>
    </w:p>
    <w:p xmlns:wp14="http://schemas.microsoft.com/office/word/2010/wordml" w:rsidR="00000000" w:rsidRDefault="006356D5" w14:paraId="7AE58401" wp14:textId="77777777">
      <w:pPr>
        <w:spacing w:line="0" w:lineRule="atLeast"/>
        <w:ind w:left="166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04E7F18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0048" behindDoc="1" locked="0" layoutInCell="1" allowOverlap="1" wp14:anchorId="35B505DF" wp14:editId="7777777">
            <wp:simplePos x="0" y="0"/>
            <wp:positionH relativeFrom="column">
              <wp:posOffset>451485</wp:posOffset>
            </wp:positionH>
            <wp:positionV relativeFrom="paragraph">
              <wp:posOffset>0</wp:posOffset>
            </wp:positionV>
            <wp:extent cx="5750560" cy="1797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4E797DC" wp14:textId="77777777">
      <w:pPr>
        <w:spacing w:line="17" w:lineRule="exact"/>
        <w:rPr>
          <w:rFonts w:ascii="Times New Roman" w:hAnsi="Times New Roman" w:eastAsia="Times New Roman"/>
        </w:rPr>
      </w:pPr>
    </w:p>
    <w:p xmlns:wp14="http://schemas.microsoft.com/office/word/2010/wordml" w:rsidR="00000000" w:rsidRDefault="006356D5" w14:paraId="4286D95D" wp14:textId="77777777">
      <w:pPr>
        <w:spacing w:line="0" w:lineRule="atLeast"/>
        <w:ind w:left="120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685C15A3"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1072" behindDoc="1" locked="0" layoutInCell="1" allowOverlap="1" wp14:anchorId="66AD661B" wp14:editId="7777777">
            <wp:simplePos x="0" y="0"/>
            <wp:positionH relativeFrom="column">
              <wp:posOffset>451485</wp:posOffset>
            </wp:positionH>
            <wp:positionV relativeFrom="paragraph">
              <wp:posOffset>0</wp:posOffset>
            </wp:positionV>
            <wp:extent cx="5750560" cy="18288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5AF7EAE" wp14:textId="77777777">
      <w:pPr>
        <w:spacing w:line="17" w:lineRule="exact"/>
        <w:rPr>
          <w:rFonts w:ascii="Times New Roman" w:hAnsi="Times New Roman" w:eastAsia="Times New Roman"/>
        </w:rPr>
      </w:pPr>
    </w:p>
    <w:p xmlns:wp14="http://schemas.microsoft.com/office/word/2010/wordml" w:rsidR="00000000" w:rsidRDefault="006356D5" w14:paraId="202DEC99" wp14:textId="77777777">
      <w:pPr>
        <w:spacing w:line="0" w:lineRule="atLeast"/>
        <w:ind w:left="74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75473A7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2096" behindDoc="1" locked="0" layoutInCell="1" allowOverlap="1" wp14:anchorId="3560B8F4" wp14:editId="7777777">
            <wp:simplePos x="0" y="0"/>
            <wp:positionH relativeFrom="column">
              <wp:posOffset>451485</wp:posOffset>
            </wp:positionH>
            <wp:positionV relativeFrom="paragraph">
              <wp:posOffset>2540</wp:posOffset>
            </wp:positionV>
            <wp:extent cx="5750560" cy="1797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633CEB9" wp14:textId="77777777">
      <w:pPr>
        <w:spacing w:line="22" w:lineRule="exact"/>
        <w:rPr>
          <w:rFonts w:ascii="Times New Roman" w:hAnsi="Times New Roman" w:eastAsia="Times New Roman"/>
        </w:rPr>
      </w:pPr>
    </w:p>
    <w:p xmlns:wp14="http://schemas.microsoft.com/office/word/2010/wordml" w:rsidR="00000000" w:rsidRDefault="006356D5" w14:paraId="604F41B6" wp14:textId="77777777">
      <w:pPr>
        <w:spacing w:line="0" w:lineRule="atLeast"/>
        <w:ind w:left="746"/>
        <w:rPr>
          <w:rFonts w:ascii="Consolas" w:hAnsi="Consolas" w:eastAsia="Consolas"/>
          <w:color w:val="F92672"/>
          <w:sz w:val="21"/>
        </w:rPr>
      </w:pPr>
      <w:r>
        <w:rPr>
          <w:rFonts w:ascii="Consolas" w:hAnsi="Consolas" w:eastAsia="Consolas"/>
          <w:color w:val="F92672"/>
          <w:sz w:val="21"/>
        </w:rPr>
        <w:t>?&gt;</w:t>
      </w:r>
    </w:p>
    <w:p xmlns:wp14="http://schemas.microsoft.com/office/word/2010/wordml" w:rsidR="00000000" w:rsidRDefault="006356D5" w14:paraId="4B1D477B" wp14:textId="77777777">
      <w:pPr>
        <w:spacing w:line="200" w:lineRule="exact"/>
        <w:rPr>
          <w:rFonts w:ascii="Times New Roman" w:hAnsi="Times New Roman" w:eastAsia="Times New Roman"/>
        </w:rPr>
      </w:pPr>
    </w:p>
    <w:p xmlns:wp14="http://schemas.microsoft.com/office/word/2010/wordml" w:rsidR="00000000" w:rsidRDefault="006356D5" w14:paraId="65BE1F1D" wp14:textId="77777777">
      <w:pPr>
        <w:spacing w:line="200" w:lineRule="exact"/>
        <w:rPr>
          <w:rFonts w:ascii="Times New Roman" w:hAnsi="Times New Roman" w:eastAsia="Times New Roman"/>
        </w:rPr>
      </w:pPr>
    </w:p>
    <w:p xmlns:wp14="http://schemas.microsoft.com/office/word/2010/wordml" w:rsidR="00000000" w:rsidRDefault="006356D5" w14:paraId="6AFAB436" wp14:textId="77777777">
      <w:pPr>
        <w:spacing w:line="200" w:lineRule="exact"/>
        <w:rPr>
          <w:rFonts w:ascii="Times New Roman" w:hAnsi="Times New Roman" w:eastAsia="Times New Roman"/>
        </w:rPr>
      </w:pPr>
    </w:p>
    <w:p xmlns:wp14="http://schemas.microsoft.com/office/word/2010/wordml" w:rsidR="00000000" w:rsidRDefault="006356D5" w14:paraId="042C5D41" wp14:textId="77777777">
      <w:pPr>
        <w:spacing w:line="218" w:lineRule="exact"/>
        <w:rPr>
          <w:rFonts w:ascii="Times New Roman" w:hAnsi="Times New Roman" w:eastAsia="Times New Roman"/>
        </w:rPr>
      </w:pPr>
    </w:p>
    <w:p xmlns:wp14="http://schemas.microsoft.com/office/word/2010/wordml" w:rsidR="00000000" w:rsidRDefault="006356D5" w14:paraId="126F676A" wp14:textId="77777777">
      <w:pPr>
        <w:tabs>
          <w:tab w:val="left" w:pos="726"/>
        </w:tabs>
        <w:spacing w:line="218" w:lineRule="auto"/>
        <w:ind w:left="746" w:right="600" w:hanging="739"/>
        <w:rPr>
          <w:sz w:val="24"/>
        </w:rPr>
      </w:pPr>
      <w:r>
        <w:rPr>
          <w:sz w:val="24"/>
        </w:rPr>
        <w:t>2</w:t>
      </w:r>
      <w:r>
        <w:rPr>
          <w:rFonts w:ascii="Times New Roman" w:hAnsi="Times New Roman" w:eastAsia="Times New Roman"/>
        </w:rPr>
        <w:tab/>
      </w:r>
      <w:r>
        <w:rPr>
          <w:sz w:val="24"/>
        </w:rPr>
        <w:t xml:space="preserve">Selanjutnya Buatlah file </w:t>
      </w:r>
      <w:r>
        <w:rPr>
          <w:b/>
          <w:sz w:val="24"/>
        </w:rPr>
        <w:t>Mahasiswa_model.php</w:t>
      </w:r>
      <w:r>
        <w:rPr>
          <w:sz w:val="24"/>
        </w:rPr>
        <w:t xml:space="preserve"> pada model. Selanjutnya tuliskan kode berikut:</w:t>
      </w:r>
    </w:p>
    <w:p xmlns:wp14="http://schemas.microsoft.com/office/word/2010/wordml" w:rsidR="00000000" w:rsidRDefault="006356D5" w14:paraId="02A92D8E"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53120" behindDoc="1" locked="0" layoutInCell="1" allowOverlap="1" wp14:anchorId="7B67E0CB" wp14:editId="7777777">
            <wp:simplePos x="0" y="0"/>
            <wp:positionH relativeFrom="column">
              <wp:posOffset>451485</wp:posOffset>
            </wp:positionH>
            <wp:positionV relativeFrom="paragraph">
              <wp:posOffset>1905</wp:posOffset>
            </wp:positionV>
            <wp:extent cx="5750560" cy="3632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D2E12B8" wp14:textId="77777777">
      <w:pPr>
        <w:spacing w:line="21" w:lineRule="exact"/>
        <w:rPr>
          <w:rFonts w:ascii="Times New Roman" w:hAnsi="Times New Roman" w:eastAsia="Times New Roman"/>
        </w:rPr>
      </w:pPr>
    </w:p>
    <w:p xmlns:wp14="http://schemas.microsoft.com/office/word/2010/wordml" w:rsidR="00000000" w:rsidRDefault="006356D5" w14:paraId="62924342" wp14:textId="77777777">
      <w:pPr>
        <w:spacing w:line="0" w:lineRule="atLeast"/>
        <w:ind w:left="746"/>
        <w:rPr>
          <w:rFonts w:ascii="Consolas" w:hAnsi="Consolas" w:eastAsia="Consolas"/>
          <w:color w:val="F92672"/>
          <w:sz w:val="21"/>
        </w:rPr>
      </w:pPr>
      <w:r>
        <w:rPr>
          <w:rFonts w:ascii="Consolas" w:hAnsi="Consolas" w:eastAsia="Consolas"/>
          <w:color w:val="F92672"/>
          <w:sz w:val="21"/>
        </w:rPr>
        <w:t>&lt;?php</w:t>
      </w:r>
    </w:p>
    <w:p xmlns:wp14="http://schemas.microsoft.com/office/word/2010/wordml" w:rsidR="00000000" w:rsidRDefault="006356D5" w14:paraId="3E1743DB" wp14:textId="77777777">
      <w:pPr>
        <w:spacing w:line="20" w:lineRule="exact"/>
        <w:rPr>
          <w:rFonts w:ascii="Times New Roman" w:hAnsi="Times New Roman" w:eastAsia="Times New Roman"/>
        </w:rPr>
      </w:pPr>
      <w:r>
        <w:rPr>
          <w:rFonts w:ascii="Consolas" w:hAnsi="Consolas" w:eastAsia="Consolas"/>
          <w:noProof/>
          <w:color w:val="F92672"/>
          <w:sz w:val="21"/>
        </w:rPr>
        <w:drawing>
          <wp:anchor xmlns:wp14="http://schemas.microsoft.com/office/word/2010/wordprocessingDrawing" distT="0" distB="0" distL="114300" distR="114300" simplePos="0" relativeHeight="251654144" behindDoc="1" locked="0" layoutInCell="1" allowOverlap="1" wp14:anchorId="1A8EAD0C" wp14:editId="7777777">
            <wp:simplePos x="0" y="0"/>
            <wp:positionH relativeFrom="column">
              <wp:posOffset>451485</wp:posOffset>
            </wp:positionH>
            <wp:positionV relativeFrom="paragraph">
              <wp:posOffset>182245</wp:posOffset>
            </wp:positionV>
            <wp:extent cx="5750560" cy="1797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08F224F" wp14:textId="77777777">
      <w:pPr>
        <w:spacing w:line="306" w:lineRule="exact"/>
        <w:rPr>
          <w:rFonts w:ascii="Times New Roman" w:hAnsi="Times New Roman" w:eastAsia="Times New Roman"/>
        </w:rPr>
      </w:pPr>
    </w:p>
    <w:p xmlns:wp14="http://schemas.microsoft.com/office/word/2010/wordml" w:rsidR="00000000" w:rsidRDefault="006356D5" w14:paraId="4833F4AD" wp14:textId="77777777">
      <w:pPr>
        <w:spacing w:line="0" w:lineRule="atLeast"/>
        <w:ind w:left="746"/>
        <w:rPr>
          <w:rFonts w:ascii="Consolas" w:hAnsi="Consolas" w:eastAsia="Consolas"/>
          <w:color w:val="F8F8F2"/>
          <w:sz w:val="21"/>
        </w:rPr>
      </w:pPr>
      <w:r>
        <w:rPr>
          <w:rFonts w:ascii="Consolas" w:hAnsi="Consolas" w:eastAsia="Consolas"/>
          <w:color w:val="66D9EF"/>
          <w:sz w:val="21"/>
        </w:rPr>
        <w:t>defined</w:t>
      </w:r>
      <w:r>
        <w:rPr>
          <w:rFonts w:ascii="Consolas" w:hAnsi="Consolas" w:eastAsia="Consolas"/>
          <w:color w:val="F8F8F2"/>
          <w:sz w:val="21"/>
        </w:rPr>
        <w:t>(</w:t>
      </w:r>
      <w:r>
        <w:rPr>
          <w:rFonts w:ascii="Consolas" w:hAnsi="Consolas" w:eastAsia="Consolas"/>
          <w:color w:val="E6DB74"/>
          <w:sz w:val="21"/>
        </w:rPr>
        <w:t>'BASEPATH'</w:t>
      </w:r>
      <w:r>
        <w:rPr>
          <w:rFonts w:ascii="Consolas" w:hAnsi="Consolas" w:eastAsia="Consolas"/>
          <w:color w:val="F8F8F2"/>
          <w:sz w:val="21"/>
        </w:rPr>
        <w:t>)</w:t>
      </w:r>
      <w:r>
        <w:rPr>
          <w:rFonts w:ascii="Consolas" w:hAnsi="Consolas" w:eastAsia="Consolas"/>
          <w:color w:val="66D9EF"/>
          <w:sz w:val="21"/>
        </w:rPr>
        <w:t xml:space="preserve"> </w:t>
      </w:r>
      <w:r>
        <w:rPr>
          <w:rFonts w:ascii="Consolas" w:hAnsi="Consolas" w:eastAsia="Consolas"/>
          <w:color w:val="F92672"/>
          <w:sz w:val="21"/>
        </w:rPr>
        <w:t>OR exit</w:t>
      </w:r>
      <w:r>
        <w:rPr>
          <w:rFonts w:ascii="Consolas" w:hAnsi="Consolas" w:eastAsia="Consolas"/>
          <w:color w:val="F8F8F2"/>
          <w:sz w:val="21"/>
        </w:rPr>
        <w:t>(</w:t>
      </w:r>
      <w:r>
        <w:rPr>
          <w:rFonts w:ascii="Consolas" w:hAnsi="Consolas" w:eastAsia="Consolas"/>
          <w:color w:val="E6DB74"/>
          <w:sz w:val="21"/>
        </w:rPr>
        <w:t>'No direct sc</w:t>
      </w:r>
      <w:r>
        <w:rPr>
          <w:rFonts w:ascii="Consolas" w:hAnsi="Consolas" w:eastAsia="Consolas"/>
          <w:color w:val="E6DB74"/>
          <w:sz w:val="21"/>
        </w:rPr>
        <w:t>ript access allowed'</w:t>
      </w:r>
      <w:r>
        <w:rPr>
          <w:rFonts w:ascii="Consolas" w:hAnsi="Consolas" w:eastAsia="Consolas"/>
          <w:color w:val="F8F8F2"/>
          <w:sz w:val="21"/>
        </w:rPr>
        <w:t>);</w:t>
      </w:r>
    </w:p>
    <w:p xmlns:wp14="http://schemas.microsoft.com/office/word/2010/wordml" w:rsidR="00000000" w:rsidRDefault="006356D5" w14:paraId="4E9CBF6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5168" behindDoc="1" locked="0" layoutInCell="1" allowOverlap="1" wp14:anchorId="308D3001" wp14:editId="7777777">
            <wp:simplePos x="0" y="0"/>
            <wp:positionH relativeFrom="column">
              <wp:posOffset>451485</wp:posOffset>
            </wp:positionH>
            <wp:positionV relativeFrom="paragraph">
              <wp:posOffset>0</wp:posOffset>
            </wp:positionV>
            <wp:extent cx="5750560" cy="36258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E6D6F63" wp14:textId="77777777">
      <w:pPr>
        <w:spacing w:line="301" w:lineRule="exact"/>
        <w:rPr>
          <w:rFonts w:ascii="Times New Roman" w:hAnsi="Times New Roman" w:eastAsia="Times New Roman"/>
        </w:rPr>
      </w:pPr>
    </w:p>
    <w:p xmlns:wp14="http://schemas.microsoft.com/office/word/2010/wordml" w:rsidR="00000000" w:rsidRDefault="006356D5" w14:paraId="797B1823" wp14:textId="77777777">
      <w:pPr>
        <w:spacing w:line="0" w:lineRule="atLeast"/>
        <w:ind w:left="746"/>
        <w:rPr>
          <w:rFonts w:ascii="Consolas" w:hAnsi="Consolas" w:eastAsia="Consolas"/>
          <w:color w:val="F8F8F2"/>
          <w:sz w:val="21"/>
        </w:rPr>
      </w:pPr>
      <w:r>
        <w:rPr>
          <w:rFonts w:ascii="Consolas" w:hAnsi="Consolas" w:eastAsia="Consolas"/>
          <w:i/>
          <w:color w:val="66D9EF"/>
          <w:sz w:val="21"/>
        </w:rPr>
        <w:t xml:space="preserve">class </w:t>
      </w:r>
      <w:r>
        <w:rPr>
          <w:rFonts w:ascii="Consolas" w:hAnsi="Consolas" w:eastAsia="Consolas"/>
          <w:color w:val="A6E22E"/>
          <w:sz w:val="21"/>
          <w:u w:val="single"/>
        </w:rPr>
        <w:t>Mahasiswa_model</w:t>
      </w:r>
      <w:r>
        <w:rPr>
          <w:rFonts w:ascii="Consolas" w:hAnsi="Consolas" w:eastAsia="Consolas"/>
          <w:i/>
          <w:color w:val="66D9EF"/>
          <w:sz w:val="21"/>
        </w:rPr>
        <w:t xml:space="preserve"> </w:t>
      </w:r>
      <w:r>
        <w:rPr>
          <w:rFonts w:ascii="Consolas" w:hAnsi="Consolas" w:eastAsia="Consolas"/>
          <w:color w:val="F92672"/>
          <w:sz w:val="21"/>
        </w:rPr>
        <w:t>extends</w:t>
      </w:r>
      <w:r>
        <w:rPr>
          <w:rFonts w:ascii="Consolas" w:hAnsi="Consolas" w:eastAsia="Consolas"/>
          <w:i/>
          <w:color w:val="66D9EF"/>
          <w:sz w:val="21"/>
        </w:rPr>
        <w:t xml:space="preserve"> </w:t>
      </w:r>
      <w:r>
        <w:rPr>
          <w:rFonts w:ascii="Consolas" w:hAnsi="Consolas" w:eastAsia="Consolas"/>
          <w:i/>
          <w:color w:val="A6E22E"/>
          <w:sz w:val="21"/>
          <w:u w:val="single"/>
        </w:rPr>
        <w:t>CI_Model</w:t>
      </w:r>
      <w:r>
        <w:rPr>
          <w:rFonts w:ascii="Consolas" w:hAnsi="Consolas" w:eastAsia="Consolas"/>
          <w:i/>
          <w:color w:val="66D9EF"/>
          <w:sz w:val="21"/>
        </w:rPr>
        <w:t xml:space="preserve"> </w:t>
      </w:r>
      <w:r>
        <w:rPr>
          <w:rFonts w:ascii="Consolas" w:hAnsi="Consolas" w:eastAsia="Consolas"/>
          <w:color w:val="F8F8F2"/>
          <w:sz w:val="21"/>
        </w:rPr>
        <w:t>{</w:t>
      </w:r>
    </w:p>
    <w:p xmlns:wp14="http://schemas.microsoft.com/office/word/2010/wordml" w:rsidR="00000000" w:rsidRDefault="006356D5" w14:paraId="5793786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6192" behindDoc="1" locked="0" layoutInCell="1" allowOverlap="1" wp14:anchorId="3C8C76AC" wp14:editId="7777777">
            <wp:simplePos x="0" y="0"/>
            <wp:positionH relativeFrom="column">
              <wp:posOffset>451485</wp:posOffset>
            </wp:positionH>
            <wp:positionV relativeFrom="paragraph">
              <wp:posOffset>2540</wp:posOffset>
            </wp:positionV>
            <wp:extent cx="5750560" cy="54292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5429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B969857" wp14:textId="77777777">
      <w:pPr>
        <w:spacing w:line="305" w:lineRule="exact"/>
        <w:rPr>
          <w:rFonts w:ascii="Times New Roman" w:hAnsi="Times New Roman" w:eastAsia="Times New Roman"/>
        </w:rPr>
      </w:pPr>
    </w:p>
    <w:p xmlns:wp14="http://schemas.microsoft.com/office/word/2010/wordml" w:rsidR="00000000" w:rsidRDefault="006356D5" w14:paraId="5CC49187" wp14:textId="77777777">
      <w:pPr>
        <w:spacing w:line="0" w:lineRule="atLeast"/>
        <w:ind w:left="1206"/>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getMahasiswa</w:t>
      </w:r>
      <w:r>
        <w:rPr>
          <w:rFonts w:ascii="Consolas" w:hAnsi="Consolas" w:eastAsia="Consolas"/>
          <w:color w:val="F8F8F2"/>
          <w:sz w:val="21"/>
        </w:rPr>
        <w:t>($id</w:t>
      </w:r>
      <w:r>
        <w:rPr>
          <w:rFonts w:ascii="Consolas" w:hAnsi="Consolas" w:eastAsia="Consolas"/>
          <w:color w:val="F92672"/>
          <w:sz w:val="21"/>
        </w:rPr>
        <w:t>=</w:t>
      </w:r>
      <w:r>
        <w:rPr>
          <w:rFonts w:ascii="Consolas" w:hAnsi="Consolas" w:eastAsia="Consolas"/>
          <w:color w:val="AE81FF"/>
          <w:sz w:val="21"/>
        </w:rPr>
        <w:t>null</w:t>
      </w:r>
      <w:r>
        <w:rPr>
          <w:rFonts w:ascii="Consolas" w:hAnsi="Consolas" w:eastAsia="Consolas"/>
          <w:color w:val="F8F8F2"/>
          <w:sz w:val="21"/>
        </w:rPr>
        <w:t>){</w:t>
      </w:r>
    </w:p>
    <w:p xmlns:wp14="http://schemas.microsoft.com/office/word/2010/wordml" w:rsidR="00000000" w:rsidRDefault="006356D5" w14:paraId="0FE634FD" wp14:textId="77777777">
      <w:pPr>
        <w:spacing w:line="38" w:lineRule="exact"/>
        <w:rPr>
          <w:rFonts w:ascii="Times New Roman" w:hAnsi="Times New Roman" w:eastAsia="Times New Roman"/>
        </w:rPr>
      </w:pPr>
    </w:p>
    <w:p xmlns:wp14="http://schemas.microsoft.com/office/word/2010/wordml" w:rsidR="00000000" w:rsidRDefault="006356D5" w14:paraId="635F6E44" wp14:textId="77777777">
      <w:pPr>
        <w:spacing w:line="0" w:lineRule="atLeast"/>
        <w:ind w:left="1666"/>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($id</w:t>
      </w:r>
      <w:r>
        <w:rPr>
          <w:rFonts w:ascii="Consolas" w:hAnsi="Consolas" w:eastAsia="Consolas"/>
          <w:color w:val="F92672"/>
          <w:sz w:val="21"/>
        </w:rPr>
        <w:t xml:space="preserve"> === </w:t>
      </w:r>
      <w:r>
        <w:rPr>
          <w:rFonts w:ascii="Consolas" w:hAnsi="Consolas" w:eastAsia="Consolas"/>
          <w:color w:val="AE81FF"/>
          <w:sz w:val="21"/>
        </w:rPr>
        <w:t>null</w:t>
      </w:r>
      <w:r>
        <w:rPr>
          <w:rFonts w:ascii="Consolas" w:hAnsi="Consolas" w:eastAsia="Consolas"/>
          <w:color w:val="F8F8F2"/>
          <w:sz w:val="21"/>
        </w:rPr>
        <w:t>) {</w:t>
      </w:r>
    </w:p>
    <w:p xmlns:wp14="http://schemas.microsoft.com/office/word/2010/wordml" w:rsidR="00000000" w:rsidRDefault="006356D5" w14:paraId="28E7640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7216" behindDoc="1" locked="0" layoutInCell="1" allowOverlap="1" wp14:anchorId="1B475FD5" wp14:editId="7777777">
            <wp:simplePos x="0" y="0"/>
            <wp:positionH relativeFrom="column">
              <wp:posOffset>451485</wp:posOffset>
            </wp:positionH>
            <wp:positionV relativeFrom="paragraph">
              <wp:posOffset>2540</wp:posOffset>
            </wp:positionV>
            <wp:extent cx="5750560" cy="17970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2A1F980" wp14:textId="77777777">
      <w:pPr>
        <w:spacing w:line="22" w:lineRule="exact"/>
        <w:rPr>
          <w:rFonts w:ascii="Times New Roman" w:hAnsi="Times New Roman" w:eastAsia="Times New Roman"/>
        </w:rPr>
      </w:pPr>
    </w:p>
    <w:p xmlns:wp14="http://schemas.microsoft.com/office/word/2010/wordml" w:rsidR="00000000" w:rsidRDefault="006356D5" w14:paraId="6C261B6D" wp14:textId="77777777">
      <w:pPr>
        <w:spacing w:line="0" w:lineRule="atLeast"/>
        <w:ind w:left="2126"/>
        <w:rPr>
          <w:rFonts w:ascii="Consolas" w:hAnsi="Consolas" w:eastAsia="Consolas"/>
          <w:color w:val="F8F8F2"/>
          <w:sz w:val="21"/>
        </w:rPr>
      </w:pPr>
      <w:r>
        <w:rPr>
          <w:rFonts w:ascii="Consolas" w:hAnsi="Consolas" w:eastAsia="Consolas"/>
          <w:color w:val="F92672"/>
          <w:sz w:val="21"/>
        </w:rPr>
        <w:t xml:space="preserve">return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get</w:t>
      </w:r>
      <w:r>
        <w:rPr>
          <w:rFonts w:ascii="Consolas" w:hAnsi="Consolas" w:eastAsia="Consolas"/>
          <w:color w:val="F8F8F2"/>
          <w:sz w:val="21"/>
        </w:rPr>
        <w:t>(</w:t>
      </w:r>
      <w:r>
        <w:rPr>
          <w:rFonts w:ascii="Consolas" w:hAnsi="Consolas" w:eastAsia="Consolas"/>
          <w:color w:val="E6DB74"/>
          <w:sz w:val="21"/>
        </w:rPr>
        <w:t>'mahasiswa'</w:t>
      </w:r>
      <w:r>
        <w:rPr>
          <w:rFonts w:ascii="Consolas" w:hAnsi="Consolas" w:eastAsia="Consolas"/>
          <w:color w:val="F8F8F2"/>
          <w:sz w:val="21"/>
        </w:rPr>
        <w:t>)</w:t>
      </w:r>
      <w:r>
        <w:rPr>
          <w:rFonts w:ascii="Consolas" w:hAnsi="Consolas" w:eastAsia="Consolas"/>
          <w:color w:val="F92672"/>
          <w:sz w:val="21"/>
        </w:rPr>
        <w:t>-&gt;</w:t>
      </w:r>
      <w:r>
        <w:rPr>
          <w:rFonts w:ascii="Consolas" w:hAnsi="Consolas" w:eastAsia="Consolas"/>
          <w:color w:val="A6E22E"/>
          <w:sz w:val="21"/>
        </w:rPr>
        <w:t>result_array</w:t>
      </w:r>
      <w:r>
        <w:rPr>
          <w:rFonts w:ascii="Consolas" w:hAnsi="Consolas" w:eastAsia="Consolas"/>
          <w:color w:val="F8F8F2"/>
          <w:sz w:val="21"/>
        </w:rPr>
        <w:t>();</w:t>
      </w:r>
    </w:p>
    <w:p xmlns:wp14="http://schemas.microsoft.com/office/word/2010/wordml" w:rsidR="00000000" w:rsidRDefault="006356D5" w14:paraId="7AD8204D"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8240" behindDoc="1" locked="0" layoutInCell="1" allowOverlap="1" wp14:anchorId="598DE831" wp14:editId="7777777">
            <wp:simplePos x="0" y="0"/>
            <wp:positionH relativeFrom="column">
              <wp:posOffset>451485</wp:posOffset>
            </wp:positionH>
            <wp:positionV relativeFrom="paragraph">
              <wp:posOffset>0</wp:posOffset>
            </wp:positionV>
            <wp:extent cx="5750560" cy="18288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00079F4" wp14:textId="77777777">
      <w:pPr>
        <w:spacing w:line="17" w:lineRule="exact"/>
        <w:rPr>
          <w:rFonts w:ascii="Times New Roman" w:hAnsi="Times New Roman" w:eastAsia="Times New Roman"/>
        </w:rPr>
      </w:pPr>
    </w:p>
    <w:p xmlns:wp14="http://schemas.microsoft.com/office/word/2010/wordml" w:rsidR="00000000" w:rsidRDefault="006356D5" w14:paraId="0D38F5BB" wp14:textId="77777777">
      <w:pPr>
        <w:spacing w:line="0" w:lineRule="atLeast"/>
        <w:ind w:left="166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2B9AF7E3"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59264" behindDoc="1" locked="0" layoutInCell="1" allowOverlap="1" wp14:anchorId="5ABFD253" wp14:editId="7777777">
            <wp:simplePos x="0" y="0"/>
            <wp:positionH relativeFrom="column">
              <wp:posOffset>451485</wp:posOffset>
            </wp:positionH>
            <wp:positionV relativeFrom="paragraph">
              <wp:posOffset>2540</wp:posOffset>
            </wp:positionV>
            <wp:extent cx="5750560" cy="1797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99D8616" wp14:textId="77777777">
      <w:pPr>
        <w:spacing w:line="57" w:lineRule="exact"/>
        <w:rPr>
          <w:rFonts w:ascii="Times New Roman" w:hAnsi="Times New Roman" w:eastAsia="Times New Roman"/>
        </w:rPr>
      </w:pPr>
    </w:p>
    <w:p xmlns:wp14="http://schemas.microsoft.com/office/word/2010/wordml" w:rsidR="00000000" w:rsidRDefault="006356D5" w14:paraId="760C4B95" wp14:textId="77777777">
      <w:pPr>
        <w:spacing w:line="242" w:lineRule="auto"/>
        <w:ind w:left="746" w:right="1240" w:firstLine="1383"/>
        <w:rPr>
          <w:rFonts w:ascii="Consolas" w:hAnsi="Consolas" w:eastAsia="Consolas"/>
          <w:color w:val="F8F8F2"/>
          <w:sz w:val="21"/>
        </w:rPr>
      </w:pPr>
      <w:r>
        <w:rPr>
          <w:rFonts w:ascii="Consolas" w:hAnsi="Consolas" w:eastAsia="Consolas"/>
          <w:color w:val="F92672"/>
          <w:sz w:val="21"/>
        </w:rPr>
        <w:t xml:space="preserve">return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get_where</w:t>
      </w:r>
      <w:r>
        <w:rPr>
          <w:rFonts w:ascii="Consolas" w:hAnsi="Consolas" w:eastAsia="Consolas"/>
          <w:color w:val="F8F8F2"/>
          <w:sz w:val="21"/>
        </w:rPr>
        <w:t>(</w:t>
      </w:r>
      <w:r>
        <w:rPr>
          <w:rFonts w:ascii="Consolas" w:hAnsi="Consolas" w:eastAsia="Consolas"/>
          <w:color w:val="E6DB74"/>
          <w:sz w:val="21"/>
        </w:rPr>
        <w:t>'mahasiswa'</w:t>
      </w:r>
      <w:r>
        <w:rPr>
          <w:rFonts w:ascii="Consolas" w:hAnsi="Consolas" w:eastAsia="Consolas"/>
          <w:color w:val="F8F8F2"/>
          <w:sz w:val="21"/>
        </w:rPr>
        <w:t>, [</w:t>
      </w:r>
      <w:r>
        <w:rPr>
          <w:rFonts w:ascii="Consolas" w:hAnsi="Consolas" w:eastAsia="Consolas"/>
          <w:color w:val="E6DB74"/>
          <w:sz w:val="21"/>
        </w:rPr>
        <w:t>'id'</w:t>
      </w:r>
      <w:r>
        <w:rPr>
          <w:rFonts w:ascii="Consolas" w:hAnsi="Consolas" w:eastAsia="Consolas"/>
          <w:color w:val="F92672"/>
          <w:sz w:val="21"/>
        </w:rPr>
        <w:t xml:space="preserve"> =&gt; </w:t>
      </w:r>
      <w:r>
        <w:rPr>
          <w:rFonts w:ascii="Consolas" w:hAnsi="Consolas" w:eastAsia="Consolas"/>
          <w:color w:val="F8F8F2"/>
          <w:sz w:val="21"/>
        </w:rPr>
        <w:t>$id])</w:t>
      </w:r>
      <w:r>
        <w:rPr>
          <w:rFonts w:ascii="Consolas" w:hAnsi="Consolas" w:eastAsia="Consolas"/>
          <w:color w:val="F92672"/>
          <w:sz w:val="21"/>
        </w:rPr>
        <w:t>-&gt;</w:t>
      </w:r>
      <w:r>
        <w:rPr>
          <w:rFonts w:ascii="Consolas" w:hAnsi="Consolas" w:eastAsia="Consolas"/>
          <w:color w:val="A6E22E"/>
          <w:sz w:val="21"/>
        </w:rPr>
        <w:t>result_array</w:t>
      </w:r>
      <w:r>
        <w:rPr>
          <w:rFonts w:ascii="Consolas" w:hAnsi="Consolas" w:eastAsia="Consolas"/>
          <w:color w:val="F8F8F2"/>
          <w:sz w:val="21"/>
        </w:rPr>
        <w:t>();</w:t>
      </w:r>
    </w:p>
    <w:p xmlns:wp14="http://schemas.microsoft.com/office/word/2010/wordml" w:rsidR="00000000" w:rsidRDefault="006356D5" w14:paraId="6BCA62C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0288" behindDoc="1" locked="0" layoutInCell="1" allowOverlap="1" wp14:anchorId="658BFC59" wp14:editId="7777777">
            <wp:simplePos x="0" y="0"/>
            <wp:positionH relativeFrom="column">
              <wp:posOffset>451485</wp:posOffset>
            </wp:positionH>
            <wp:positionV relativeFrom="paragraph">
              <wp:posOffset>-180975</wp:posOffset>
            </wp:positionV>
            <wp:extent cx="5750560" cy="36322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91D2769" wp14:textId="77777777">
      <w:pPr>
        <w:spacing w:line="16" w:lineRule="exact"/>
        <w:rPr>
          <w:rFonts w:ascii="Times New Roman" w:hAnsi="Times New Roman" w:eastAsia="Times New Roman"/>
        </w:rPr>
      </w:pPr>
    </w:p>
    <w:p xmlns:wp14="http://schemas.microsoft.com/office/word/2010/wordml" w:rsidR="00000000" w:rsidRDefault="006356D5" w14:paraId="50CBB65B" wp14:textId="77777777">
      <w:pPr>
        <w:spacing w:line="0" w:lineRule="atLeast"/>
        <w:ind w:left="166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77BFEB02"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1312" behindDoc="1" locked="0" layoutInCell="1" allowOverlap="1" wp14:anchorId="062A9F47" wp14:editId="7777777">
            <wp:simplePos x="0" y="0"/>
            <wp:positionH relativeFrom="column">
              <wp:posOffset>451485</wp:posOffset>
            </wp:positionH>
            <wp:positionV relativeFrom="paragraph">
              <wp:posOffset>2540</wp:posOffset>
            </wp:positionV>
            <wp:extent cx="5750560" cy="17970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F5CD9ED" wp14:textId="77777777">
      <w:pPr>
        <w:spacing w:line="23" w:lineRule="exact"/>
        <w:rPr>
          <w:rFonts w:ascii="Times New Roman" w:hAnsi="Times New Roman" w:eastAsia="Times New Roman"/>
        </w:rPr>
      </w:pPr>
    </w:p>
    <w:p xmlns:wp14="http://schemas.microsoft.com/office/word/2010/wordml" w:rsidR="00000000" w:rsidRDefault="006356D5" w14:paraId="6677DC93" wp14:textId="77777777">
      <w:pPr>
        <w:spacing w:line="0" w:lineRule="atLeast"/>
        <w:ind w:left="120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4EF7FBD7" wp14:textId="77777777">
      <w:pPr>
        <w:spacing w:line="200" w:lineRule="exact"/>
        <w:rPr>
          <w:rFonts w:ascii="Times New Roman" w:hAnsi="Times New Roman" w:eastAsia="Times New Roman"/>
        </w:rPr>
      </w:pPr>
    </w:p>
    <w:p xmlns:wp14="http://schemas.microsoft.com/office/word/2010/wordml" w:rsidR="00000000" w:rsidRDefault="006356D5" w14:paraId="740C982E" wp14:textId="77777777">
      <w:pPr>
        <w:spacing w:line="324" w:lineRule="exact"/>
        <w:rPr>
          <w:rFonts w:ascii="Times New Roman" w:hAnsi="Times New Roman" w:eastAsia="Times New Roman"/>
        </w:rPr>
      </w:pPr>
    </w:p>
    <w:p xmlns:wp14="http://schemas.microsoft.com/office/word/2010/wordml" w:rsidR="00000000" w:rsidRDefault="006356D5" w14:paraId="173A0960" wp14:textId="77777777">
      <w:pPr>
        <w:numPr>
          <w:ilvl w:val="0"/>
          <w:numId w:val="9"/>
        </w:numPr>
        <w:tabs>
          <w:tab w:val="left" w:pos="746"/>
        </w:tabs>
        <w:spacing w:line="218" w:lineRule="auto"/>
        <w:ind w:left="746" w:right="200" w:hanging="746"/>
        <w:rPr>
          <w:sz w:val="24"/>
        </w:rPr>
      </w:pPr>
      <w:r>
        <w:rPr>
          <w:sz w:val="24"/>
        </w:rPr>
        <w:t xml:space="preserve">Buka aplikasi postman, masukkan alamat </w:t>
      </w:r>
      <w:hyperlink w:history="1" r:id="rId30">
        <w:r>
          <w:rPr>
            <w:color w:val="0563C1"/>
            <w:sz w:val="24"/>
            <w:u w:val="single"/>
          </w:rPr>
          <w:t>http://localhost/Code-kedelapan/api/mahasiswa</w:t>
        </w:r>
      </w:hyperlink>
      <w:r>
        <w:rPr>
          <w:sz w:val="24"/>
        </w:rPr>
        <w:t xml:space="preserve"> dengan metode </w:t>
      </w:r>
      <w:r>
        <w:rPr>
          <w:b/>
          <w:sz w:val="24"/>
        </w:rPr>
        <w:t>GET</w:t>
      </w:r>
      <w:r>
        <w:rPr>
          <w:sz w:val="24"/>
        </w:rPr>
        <w:t>. dan jika berhasil maka tampilannya akan seperti ini:</w:t>
      </w:r>
    </w:p>
    <w:p xmlns:wp14="http://schemas.microsoft.com/office/word/2010/wordml" w:rsidR="00000000" w:rsidRDefault="006356D5" w14:paraId="15C78039" wp14:textId="77777777">
      <w:pPr>
        <w:spacing w:line="200" w:lineRule="exact"/>
        <w:rPr>
          <w:rFonts w:ascii="Times New Roman" w:hAnsi="Times New Roman" w:eastAsia="Times New Roman"/>
        </w:rPr>
      </w:pPr>
    </w:p>
    <w:p xmlns:wp14="http://schemas.microsoft.com/office/word/2010/wordml" w:rsidR="00000000" w:rsidRDefault="006356D5" w14:paraId="527D639D" wp14:textId="77777777">
      <w:pPr>
        <w:spacing w:line="200" w:lineRule="exact"/>
        <w:rPr>
          <w:rFonts w:ascii="Times New Roman" w:hAnsi="Times New Roman" w:eastAsia="Times New Roman"/>
        </w:rPr>
      </w:pPr>
    </w:p>
    <w:p xmlns:wp14="http://schemas.microsoft.com/office/word/2010/wordml" w:rsidR="00000000" w:rsidRDefault="006356D5" w14:paraId="5101B52C" wp14:textId="77777777">
      <w:pPr>
        <w:spacing w:line="200" w:lineRule="exact"/>
        <w:rPr>
          <w:rFonts w:ascii="Times New Roman" w:hAnsi="Times New Roman" w:eastAsia="Times New Roman"/>
        </w:rPr>
      </w:pPr>
    </w:p>
    <w:p xmlns:wp14="http://schemas.microsoft.com/office/word/2010/wordml" w:rsidR="00000000" w:rsidRDefault="006356D5" w14:paraId="3C8EC45C" wp14:textId="77777777">
      <w:pPr>
        <w:spacing w:line="200" w:lineRule="exact"/>
        <w:rPr>
          <w:rFonts w:ascii="Times New Roman" w:hAnsi="Times New Roman" w:eastAsia="Times New Roman"/>
        </w:rPr>
      </w:pPr>
    </w:p>
    <w:p xmlns:wp14="http://schemas.microsoft.com/office/word/2010/wordml" w:rsidR="00000000" w:rsidRDefault="006356D5" w14:paraId="326DC100" wp14:textId="77777777">
      <w:pPr>
        <w:spacing w:line="200" w:lineRule="exact"/>
        <w:rPr>
          <w:rFonts w:ascii="Times New Roman" w:hAnsi="Times New Roman" w:eastAsia="Times New Roman"/>
        </w:rPr>
      </w:pPr>
    </w:p>
    <w:p xmlns:wp14="http://schemas.microsoft.com/office/word/2010/wordml" w:rsidR="00000000" w:rsidRDefault="006356D5" w14:paraId="0A821549" wp14:textId="77777777">
      <w:pPr>
        <w:spacing w:line="200" w:lineRule="exact"/>
        <w:rPr>
          <w:rFonts w:ascii="Times New Roman" w:hAnsi="Times New Roman" w:eastAsia="Times New Roman"/>
        </w:rPr>
      </w:pPr>
    </w:p>
    <w:p xmlns:wp14="http://schemas.microsoft.com/office/word/2010/wordml" w:rsidR="00000000" w:rsidRDefault="006356D5" w14:paraId="66FDCF4E" wp14:textId="77777777">
      <w:pPr>
        <w:spacing w:line="200" w:lineRule="exact"/>
        <w:rPr>
          <w:rFonts w:ascii="Times New Roman" w:hAnsi="Times New Roman" w:eastAsia="Times New Roman"/>
        </w:rPr>
      </w:pPr>
    </w:p>
    <w:p xmlns:wp14="http://schemas.microsoft.com/office/word/2010/wordml" w:rsidR="00000000" w:rsidRDefault="006356D5" w14:paraId="3BEE236D" wp14:textId="77777777">
      <w:pPr>
        <w:spacing w:line="200" w:lineRule="exact"/>
        <w:rPr>
          <w:rFonts w:ascii="Times New Roman" w:hAnsi="Times New Roman" w:eastAsia="Times New Roman"/>
        </w:rPr>
      </w:pPr>
    </w:p>
    <w:p xmlns:wp14="http://schemas.microsoft.com/office/word/2010/wordml" w:rsidR="00000000" w:rsidRDefault="006356D5" w14:paraId="0CCC0888" wp14:textId="77777777">
      <w:pPr>
        <w:spacing w:line="200" w:lineRule="exact"/>
        <w:rPr>
          <w:rFonts w:ascii="Times New Roman" w:hAnsi="Times New Roman" w:eastAsia="Times New Roman"/>
        </w:rPr>
      </w:pPr>
    </w:p>
    <w:p xmlns:wp14="http://schemas.microsoft.com/office/word/2010/wordml" w:rsidR="00000000" w:rsidRDefault="006356D5" w14:paraId="4A990D24" wp14:textId="77777777">
      <w:pPr>
        <w:spacing w:line="200" w:lineRule="exact"/>
        <w:rPr>
          <w:rFonts w:ascii="Times New Roman" w:hAnsi="Times New Roman" w:eastAsia="Times New Roman"/>
        </w:rPr>
      </w:pPr>
    </w:p>
    <w:p xmlns:wp14="http://schemas.microsoft.com/office/word/2010/wordml" w:rsidR="00000000" w:rsidRDefault="006356D5" w14:paraId="603CC4DB" wp14:textId="77777777">
      <w:pPr>
        <w:spacing w:line="200" w:lineRule="exact"/>
        <w:rPr>
          <w:rFonts w:ascii="Times New Roman" w:hAnsi="Times New Roman" w:eastAsia="Times New Roman"/>
        </w:rPr>
      </w:pPr>
    </w:p>
    <w:p xmlns:wp14="http://schemas.microsoft.com/office/word/2010/wordml" w:rsidR="00000000" w:rsidRDefault="006356D5" w14:paraId="5BAD3425" wp14:textId="77777777">
      <w:pPr>
        <w:spacing w:line="200" w:lineRule="exact"/>
        <w:rPr>
          <w:rFonts w:ascii="Times New Roman" w:hAnsi="Times New Roman" w:eastAsia="Times New Roman"/>
        </w:rPr>
      </w:pPr>
    </w:p>
    <w:p xmlns:wp14="http://schemas.microsoft.com/office/word/2010/wordml" w:rsidR="00000000" w:rsidRDefault="006356D5" w14:paraId="0C7D08AC" wp14:textId="77777777">
      <w:pPr>
        <w:spacing w:line="200" w:lineRule="exact"/>
        <w:rPr>
          <w:rFonts w:ascii="Times New Roman" w:hAnsi="Times New Roman" w:eastAsia="Times New Roman"/>
        </w:rPr>
      </w:pPr>
    </w:p>
    <w:p xmlns:wp14="http://schemas.microsoft.com/office/word/2010/wordml" w:rsidR="00000000" w:rsidRDefault="006356D5" w14:paraId="37A31054" wp14:textId="77777777">
      <w:pPr>
        <w:spacing w:line="200" w:lineRule="exact"/>
        <w:rPr>
          <w:rFonts w:ascii="Times New Roman" w:hAnsi="Times New Roman" w:eastAsia="Times New Roman"/>
        </w:rPr>
      </w:pPr>
    </w:p>
    <w:p xmlns:wp14="http://schemas.microsoft.com/office/word/2010/wordml" w:rsidR="00000000" w:rsidRDefault="006356D5" w14:paraId="7DC8C081" wp14:textId="77777777">
      <w:pPr>
        <w:spacing w:line="200" w:lineRule="exact"/>
        <w:rPr>
          <w:rFonts w:ascii="Times New Roman" w:hAnsi="Times New Roman" w:eastAsia="Times New Roman"/>
        </w:rPr>
      </w:pPr>
    </w:p>
    <w:p xmlns:wp14="http://schemas.microsoft.com/office/word/2010/wordml" w:rsidR="00000000" w:rsidRDefault="006356D5" w14:paraId="0477E574" wp14:textId="77777777">
      <w:pPr>
        <w:spacing w:line="200" w:lineRule="exact"/>
        <w:rPr>
          <w:rFonts w:ascii="Times New Roman" w:hAnsi="Times New Roman" w:eastAsia="Times New Roman"/>
        </w:rPr>
      </w:pPr>
    </w:p>
    <w:p xmlns:wp14="http://schemas.microsoft.com/office/word/2010/wordml" w:rsidR="00000000" w:rsidRDefault="006356D5" w14:paraId="3FD9042A" wp14:textId="77777777">
      <w:pPr>
        <w:spacing w:line="287" w:lineRule="exact"/>
        <w:rPr>
          <w:rFonts w:ascii="Times New Roman" w:hAnsi="Times New Roman" w:eastAsia="Times New Roman"/>
        </w:rPr>
      </w:pPr>
    </w:p>
    <w:p xmlns:wp14="http://schemas.microsoft.com/office/word/2010/wordml" w:rsidR="00000000" w:rsidRDefault="006356D5" w14:paraId="75697EEC" wp14:textId="77777777">
      <w:pPr>
        <w:spacing w:line="0" w:lineRule="atLeast"/>
        <w:jc w:val="right"/>
        <w:rPr>
          <w:sz w:val="24"/>
        </w:rPr>
      </w:pPr>
      <w:r>
        <w:rPr>
          <w:sz w:val="24"/>
        </w:rPr>
        <w:t>7</w:t>
      </w:r>
    </w:p>
    <w:p xmlns:wp14="http://schemas.microsoft.com/office/word/2010/wordml" w:rsidR="00000000" w:rsidRDefault="006356D5" w14:paraId="052D4810" wp14:textId="77777777">
      <w:pPr>
        <w:spacing w:line="0" w:lineRule="atLeast"/>
        <w:jc w:val="right"/>
        <w:rPr>
          <w:sz w:val="24"/>
        </w:rPr>
        <w:sectPr w:rsidR="00000000">
          <w:pgSz w:w="11900" w:h="16838" w:orient="portrait"/>
          <w:pgMar w:top="854" w:right="719" w:bottom="431" w:left="1354" w:header="0" w:footer="0" w:gutter="0"/>
          <w:cols w:equalWidth="0" w:space="0">
            <w:col w:w="9826"/>
          </w:cols>
          <w:docGrid w:linePitch="360"/>
        </w:sectPr>
      </w:pPr>
    </w:p>
    <w:p xmlns:wp14="http://schemas.microsoft.com/office/word/2010/wordml" w:rsidR="00000000" w:rsidRDefault="006356D5" w14:paraId="51539CBD" wp14:textId="77777777">
      <w:pPr>
        <w:spacing w:line="200" w:lineRule="exact"/>
        <w:rPr>
          <w:rFonts w:ascii="Times New Roman" w:hAnsi="Times New Roman" w:eastAsia="Times New Roman"/>
        </w:rPr>
      </w:pPr>
      <w:bookmarkStart w:name="page8" w:id="7"/>
      <w:bookmarkEnd w:id="7"/>
      <w:r>
        <w:rPr>
          <w:noProof/>
          <w:sz w:val="24"/>
        </w:rPr>
        <w:drawing>
          <wp:anchor xmlns:wp14="http://schemas.microsoft.com/office/word/2010/wordprocessingDrawing" distT="0" distB="0" distL="114300" distR="114300" simplePos="0" relativeHeight="251662336" behindDoc="1" locked="0" layoutInCell="1" allowOverlap="1" wp14:anchorId="4D6D1473" wp14:editId="7777777">
            <wp:simplePos x="0" y="0"/>
            <wp:positionH relativeFrom="page">
              <wp:posOffset>533400</wp:posOffset>
            </wp:positionH>
            <wp:positionV relativeFrom="page">
              <wp:posOffset>457200</wp:posOffset>
            </wp:positionV>
            <wp:extent cx="6579870" cy="925322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9870" cy="925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2D3F89E" wp14:textId="77777777">
      <w:pPr>
        <w:spacing w:line="200" w:lineRule="exact"/>
        <w:rPr>
          <w:rFonts w:ascii="Times New Roman" w:hAnsi="Times New Roman" w:eastAsia="Times New Roman"/>
        </w:rPr>
      </w:pPr>
    </w:p>
    <w:p xmlns:wp14="http://schemas.microsoft.com/office/word/2010/wordml" w:rsidR="00000000" w:rsidRDefault="006356D5" w14:paraId="2780AF0D" wp14:textId="77777777">
      <w:pPr>
        <w:spacing w:line="200" w:lineRule="exact"/>
        <w:rPr>
          <w:rFonts w:ascii="Times New Roman" w:hAnsi="Times New Roman" w:eastAsia="Times New Roman"/>
        </w:rPr>
      </w:pPr>
    </w:p>
    <w:p xmlns:wp14="http://schemas.microsoft.com/office/word/2010/wordml" w:rsidR="00000000" w:rsidRDefault="006356D5" w14:paraId="46FC4A0D" wp14:textId="77777777">
      <w:pPr>
        <w:spacing w:line="200" w:lineRule="exact"/>
        <w:rPr>
          <w:rFonts w:ascii="Times New Roman" w:hAnsi="Times New Roman" w:eastAsia="Times New Roman"/>
        </w:rPr>
      </w:pPr>
    </w:p>
    <w:p xmlns:wp14="http://schemas.microsoft.com/office/word/2010/wordml" w:rsidR="00000000" w:rsidRDefault="006356D5" w14:paraId="4DC2ECC6" wp14:textId="77777777">
      <w:pPr>
        <w:spacing w:line="200" w:lineRule="exact"/>
        <w:rPr>
          <w:rFonts w:ascii="Times New Roman" w:hAnsi="Times New Roman" w:eastAsia="Times New Roman"/>
        </w:rPr>
      </w:pPr>
    </w:p>
    <w:p xmlns:wp14="http://schemas.microsoft.com/office/word/2010/wordml" w:rsidR="00000000" w:rsidRDefault="006356D5" w14:paraId="79796693" wp14:textId="77777777">
      <w:pPr>
        <w:spacing w:line="200" w:lineRule="exact"/>
        <w:rPr>
          <w:rFonts w:ascii="Times New Roman" w:hAnsi="Times New Roman" w:eastAsia="Times New Roman"/>
        </w:rPr>
      </w:pPr>
    </w:p>
    <w:p xmlns:wp14="http://schemas.microsoft.com/office/word/2010/wordml" w:rsidR="00000000" w:rsidRDefault="006356D5" w14:paraId="47297C67" wp14:textId="77777777">
      <w:pPr>
        <w:spacing w:line="200" w:lineRule="exact"/>
        <w:rPr>
          <w:rFonts w:ascii="Times New Roman" w:hAnsi="Times New Roman" w:eastAsia="Times New Roman"/>
        </w:rPr>
      </w:pPr>
    </w:p>
    <w:p xmlns:wp14="http://schemas.microsoft.com/office/word/2010/wordml" w:rsidR="00000000" w:rsidRDefault="006356D5" w14:paraId="048740F3" wp14:textId="77777777">
      <w:pPr>
        <w:spacing w:line="200" w:lineRule="exact"/>
        <w:rPr>
          <w:rFonts w:ascii="Times New Roman" w:hAnsi="Times New Roman" w:eastAsia="Times New Roman"/>
        </w:rPr>
      </w:pPr>
    </w:p>
    <w:p xmlns:wp14="http://schemas.microsoft.com/office/word/2010/wordml" w:rsidR="00000000" w:rsidRDefault="006356D5" w14:paraId="51371A77" wp14:textId="77777777">
      <w:pPr>
        <w:spacing w:line="200" w:lineRule="exact"/>
        <w:rPr>
          <w:rFonts w:ascii="Times New Roman" w:hAnsi="Times New Roman" w:eastAsia="Times New Roman"/>
        </w:rPr>
      </w:pPr>
    </w:p>
    <w:p xmlns:wp14="http://schemas.microsoft.com/office/word/2010/wordml" w:rsidR="00000000" w:rsidRDefault="006356D5" w14:paraId="732434A0" wp14:textId="77777777">
      <w:pPr>
        <w:spacing w:line="200" w:lineRule="exact"/>
        <w:rPr>
          <w:rFonts w:ascii="Times New Roman" w:hAnsi="Times New Roman" w:eastAsia="Times New Roman"/>
        </w:rPr>
      </w:pPr>
    </w:p>
    <w:p xmlns:wp14="http://schemas.microsoft.com/office/word/2010/wordml" w:rsidR="00000000" w:rsidRDefault="006356D5" w14:paraId="2328BB07" wp14:textId="77777777">
      <w:pPr>
        <w:spacing w:line="200" w:lineRule="exact"/>
        <w:rPr>
          <w:rFonts w:ascii="Times New Roman" w:hAnsi="Times New Roman" w:eastAsia="Times New Roman"/>
        </w:rPr>
      </w:pPr>
    </w:p>
    <w:p xmlns:wp14="http://schemas.microsoft.com/office/word/2010/wordml" w:rsidR="00000000" w:rsidRDefault="006356D5" w14:paraId="256AC6DA" wp14:textId="77777777">
      <w:pPr>
        <w:spacing w:line="200" w:lineRule="exact"/>
        <w:rPr>
          <w:rFonts w:ascii="Times New Roman" w:hAnsi="Times New Roman" w:eastAsia="Times New Roman"/>
        </w:rPr>
      </w:pPr>
    </w:p>
    <w:p xmlns:wp14="http://schemas.microsoft.com/office/word/2010/wordml" w:rsidR="00000000" w:rsidRDefault="006356D5" w14:paraId="38AA98D6" wp14:textId="77777777">
      <w:pPr>
        <w:spacing w:line="200" w:lineRule="exact"/>
        <w:rPr>
          <w:rFonts w:ascii="Times New Roman" w:hAnsi="Times New Roman" w:eastAsia="Times New Roman"/>
        </w:rPr>
      </w:pPr>
    </w:p>
    <w:p xmlns:wp14="http://schemas.microsoft.com/office/word/2010/wordml" w:rsidR="00000000" w:rsidRDefault="006356D5" w14:paraId="665A1408" wp14:textId="77777777">
      <w:pPr>
        <w:spacing w:line="200" w:lineRule="exact"/>
        <w:rPr>
          <w:rFonts w:ascii="Times New Roman" w:hAnsi="Times New Roman" w:eastAsia="Times New Roman"/>
        </w:rPr>
      </w:pPr>
    </w:p>
    <w:p xmlns:wp14="http://schemas.microsoft.com/office/word/2010/wordml" w:rsidR="00000000" w:rsidRDefault="006356D5" w14:paraId="71049383" wp14:textId="77777777">
      <w:pPr>
        <w:spacing w:line="200" w:lineRule="exact"/>
        <w:rPr>
          <w:rFonts w:ascii="Times New Roman" w:hAnsi="Times New Roman" w:eastAsia="Times New Roman"/>
        </w:rPr>
      </w:pPr>
    </w:p>
    <w:p xmlns:wp14="http://schemas.microsoft.com/office/word/2010/wordml" w:rsidR="00000000" w:rsidRDefault="006356D5" w14:paraId="4D16AC41" wp14:textId="77777777">
      <w:pPr>
        <w:spacing w:line="200" w:lineRule="exact"/>
        <w:rPr>
          <w:rFonts w:ascii="Times New Roman" w:hAnsi="Times New Roman" w:eastAsia="Times New Roman"/>
        </w:rPr>
      </w:pPr>
    </w:p>
    <w:p xmlns:wp14="http://schemas.microsoft.com/office/word/2010/wordml" w:rsidR="00000000" w:rsidRDefault="006356D5" w14:paraId="12A4EA11" wp14:textId="77777777">
      <w:pPr>
        <w:spacing w:line="200" w:lineRule="exact"/>
        <w:rPr>
          <w:rFonts w:ascii="Times New Roman" w:hAnsi="Times New Roman" w:eastAsia="Times New Roman"/>
        </w:rPr>
      </w:pPr>
    </w:p>
    <w:p xmlns:wp14="http://schemas.microsoft.com/office/word/2010/wordml" w:rsidR="00000000" w:rsidRDefault="006356D5" w14:paraId="5A1EA135" wp14:textId="77777777">
      <w:pPr>
        <w:spacing w:line="200" w:lineRule="exact"/>
        <w:rPr>
          <w:rFonts w:ascii="Times New Roman" w:hAnsi="Times New Roman" w:eastAsia="Times New Roman"/>
        </w:rPr>
      </w:pPr>
    </w:p>
    <w:p xmlns:wp14="http://schemas.microsoft.com/office/word/2010/wordml" w:rsidR="00000000" w:rsidRDefault="006356D5" w14:paraId="58717D39" wp14:textId="77777777">
      <w:pPr>
        <w:spacing w:line="200" w:lineRule="exact"/>
        <w:rPr>
          <w:rFonts w:ascii="Times New Roman" w:hAnsi="Times New Roman" w:eastAsia="Times New Roman"/>
        </w:rPr>
      </w:pPr>
    </w:p>
    <w:p xmlns:wp14="http://schemas.microsoft.com/office/word/2010/wordml" w:rsidR="00000000" w:rsidRDefault="006356D5" w14:paraId="5338A720" wp14:textId="77777777">
      <w:pPr>
        <w:spacing w:line="380" w:lineRule="exact"/>
        <w:rPr>
          <w:rFonts w:ascii="Times New Roman" w:hAnsi="Times New Roman" w:eastAsia="Times New Roman"/>
        </w:rPr>
      </w:pPr>
    </w:p>
    <w:p xmlns:wp14="http://schemas.microsoft.com/office/word/2010/wordml" w:rsidR="00000000" w:rsidRDefault="006356D5" w14:paraId="149CE407" wp14:textId="77777777">
      <w:pPr>
        <w:spacing w:line="0" w:lineRule="atLeast"/>
        <w:ind w:left="746"/>
        <w:rPr>
          <w:sz w:val="24"/>
        </w:rPr>
      </w:pPr>
      <w:r>
        <w:rPr>
          <w:sz w:val="24"/>
        </w:rPr>
        <w:t>Kita juga dapat melakukan pencarian berdasarkan id, hasilnya akan seperti ini:</w:t>
      </w:r>
    </w:p>
    <w:p xmlns:wp14="http://schemas.microsoft.com/office/word/2010/wordml" w:rsidR="00000000" w:rsidRDefault="006356D5" w14:paraId="1B5CBB40"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63360" behindDoc="1" locked="0" layoutInCell="1" allowOverlap="1" wp14:anchorId="0188D662" wp14:editId="7777777">
            <wp:simplePos x="0" y="0"/>
            <wp:positionH relativeFrom="column">
              <wp:posOffset>467995</wp:posOffset>
            </wp:positionH>
            <wp:positionV relativeFrom="paragraph">
              <wp:posOffset>186055</wp:posOffset>
            </wp:positionV>
            <wp:extent cx="5713095" cy="30429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4292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64384" behindDoc="1" locked="0" layoutInCell="1" allowOverlap="1" wp14:anchorId="3D409065" wp14:editId="7777777">
            <wp:simplePos x="0" y="0"/>
            <wp:positionH relativeFrom="column">
              <wp:posOffset>467995</wp:posOffset>
            </wp:positionH>
            <wp:positionV relativeFrom="paragraph">
              <wp:posOffset>186055</wp:posOffset>
            </wp:positionV>
            <wp:extent cx="5713095" cy="304292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429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1DAA4D5" wp14:textId="77777777">
      <w:pPr>
        <w:spacing w:line="200" w:lineRule="exact"/>
        <w:rPr>
          <w:rFonts w:ascii="Times New Roman" w:hAnsi="Times New Roman" w:eastAsia="Times New Roman"/>
        </w:rPr>
      </w:pPr>
    </w:p>
    <w:p xmlns:wp14="http://schemas.microsoft.com/office/word/2010/wordml" w:rsidR="00000000" w:rsidRDefault="006356D5" w14:paraId="2AEAF47F" wp14:textId="77777777">
      <w:pPr>
        <w:spacing w:line="200" w:lineRule="exact"/>
        <w:rPr>
          <w:rFonts w:ascii="Times New Roman" w:hAnsi="Times New Roman" w:eastAsia="Times New Roman"/>
        </w:rPr>
      </w:pPr>
    </w:p>
    <w:p xmlns:wp14="http://schemas.microsoft.com/office/word/2010/wordml" w:rsidR="00000000" w:rsidRDefault="006356D5" w14:paraId="281B37BA" wp14:textId="77777777">
      <w:pPr>
        <w:spacing w:line="200" w:lineRule="exact"/>
        <w:rPr>
          <w:rFonts w:ascii="Times New Roman" w:hAnsi="Times New Roman" w:eastAsia="Times New Roman"/>
        </w:rPr>
      </w:pPr>
    </w:p>
    <w:p xmlns:wp14="http://schemas.microsoft.com/office/word/2010/wordml" w:rsidR="00000000" w:rsidRDefault="006356D5" w14:paraId="2E500C74" wp14:textId="77777777">
      <w:pPr>
        <w:spacing w:line="200" w:lineRule="exact"/>
        <w:rPr>
          <w:rFonts w:ascii="Times New Roman" w:hAnsi="Times New Roman" w:eastAsia="Times New Roman"/>
        </w:rPr>
      </w:pPr>
    </w:p>
    <w:p xmlns:wp14="http://schemas.microsoft.com/office/word/2010/wordml" w:rsidR="00000000" w:rsidRDefault="006356D5" w14:paraId="74CD1D1F" wp14:textId="77777777">
      <w:pPr>
        <w:spacing w:line="200" w:lineRule="exact"/>
        <w:rPr>
          <w:rFonts w:ascii="Times New Roman" w:hAnsi="Times New Roman" w:eastAsia="Times New Roman"/>
        </w:rPr>
      </w:pPr>
    </w:p>
    <w:p xmlns:wp14="http://schemas.microsoft.com/office/word/2010/wordml" w:rsidR="00000000" w:rsidRDefault="006356D5" w14:paraId="1C5BEDD8" wp14:textId="77777777">
      <w:pPr>
        <w:spacing w:line="200" w:lineRule="exact"/>
        <w:rPr>
          <w:rFonts w:ascii="Times New Roman" w:hAnsi="Times New Roman" w:eastAsia="Times New Roman"/>
        </w:rPr>
      </w:pPr>
    </w:p>
    <w:p xmlns:wp14="http://schemas.microsoft.com/office/word/2010/wordml" w:rsidR="00000000" w:rsidRDefault="006356D5" w14:paraId="02915484" wp14:textId="77777777">
      <w:pPr>
        <w:spacing w:line="200" w:lineRule="exact"/>
        <w:rPr>
          <w:rFonts w:ascii="Times New Roman" w:hAnsi="Times New Roman" w:eastAsia="Times New Roman"/>
        </w:rPr>
      </w:pPr>
    </w:p>
    <w:p xmlns:wp14="http://schemas.microsoft.com/office/word/2010/wordml" w:rsidR="00000000" w:rsidRDefault="006356D5" w14:paraId="03B94F49" wp14:textId="77777777">
      <w:pPr>
        <w:spacing w:line="200" w:lineRule="exact"/>
        <w:rPr>
          <w:rFonts w:ascii="Times New Roman" w:hAnsi="Times New Roman" w:eastAsia="Times New Roman"/>
        </w:rPr>
      </w:pPr>
    </w:p>
    <w:p xmlns:wp14="http://schemas.microsoft.com/office/word/2010/wordml" w:rsidR="00000000" w:rsidRDefault="006356D5" w14:paraId="6D846F5D" wp14:textId="77777777">
      <w:pPr>
        <w:spacing w:line="200" w:lineRule="exact"/>
        <w:rPr>
          <w:rFonts w:ascii="Times New Roman" w:hAnsi="Times New Roman" w:eastAsia="Times New Roman"/>
        </w:rPr>
      </w:pPr>
    </w:p>
    <w:p xmlns:wp14="http://schemas.microsoft.com/office/word/2010/wordml" w:rsidR="00000000" w:rsidRDefault="006356D5" w14:paraId="62F015AF" wp14:textId="77777777">
      <w:pPr>
        <w:spacing w:line="200" w:lineRule="exact"/>
        <w:rPr>
          <w:rFonts w:ascii="Times New Roman" w:hAnsi="Times New Roman" w:eastAsia="Times New Roman"/>
        </w:rPr>
      </w:pPr>
    </w:p>
    <w:p xmlns:wp14="http://schemas.microsoft.com/office/word/2010/wordml" w:rsidR="00000000" w:rsidRDefault="006356D5" w14:paraId="1B15DD1D" wp14:textId="77777777">
      <w:pPr>
        <w:spacing w:line="200" w:lineRule="exact"/>
        <w:rPr>
          <w:rFonts w:ascii="Times New Roman" w:hAnsi="Times New Roman" w:eastAsia="Times New Roman"/>
        </w:rPr>
      </w:pPr>
    </w:p>
    <w:p xmlns:wp14="http://schemas.microsoft.com/office/word/2010/wordml" w:rsidR="00000000" w:rsidRDefault="006356D5" w14:paraId="6E681184" wp14:textId="77777777">
      <w:pPr>
        <w:spacing w:line="200" w:lineRule="exact"/>
        <w:rPr>
          <w:rFonts w:ascii="Times New Roman" w:hAnsi="Times New Roman" w:eastAsia="Times New Roman"/>
        </w:rPr>
      </w:pPr>
    </w:p>
    <w:p xmlns:wp14="http://schemas.microsoft.com/office/word/2010/wordml" w:rsidR="00000000" w:rsidRDefault="006356D5" w14:paraId="230165FA" wp14:textId="77777777">
      <w:pPr>
        <w:spacing w:line="200" w:lineRule="exact"/>
        <w:rPr>
          <w:rFonts w:ascii="Times New Roman" w:hAnsi="Times New Roman" w:eastAsia="Times New Roman"/>
        </w:rPr>
      </w:pPr>
    </w:p>
    <w:p xmlns:wp14="http://schemas.microsoft.com/office/word/2010/wordml" w:rsidR="00000000" w:rsidRDefault="006356D5" w14:paraId="7CB33CA5" wp14:textId="77777777">
      <w:pPr>
        <w:spacing w:line="200" w:lineRule="exact"/>
        <w:rPr>
          <w:rFonts w:ascii="Times New Roman" w:hAnsi="Times New Roman" w:eastAsia="Times New Roman"/>
        </w:rPr>
      </w:pPr>
    </w:p>
    <w:p xmlns:wp14="http://schemas.microsoft.com/office/word/2010/wordml" w:rsidR="00000000" w:rsidRDefault="006356D5" w14:paraId="17414610" wp14:textId="77777777">
      <w:pPr>
        <w:spacing w:line="200" w:lineRule="exact"/>
        <w:rPr>
          <w:rFonts w:ascii="Times New Roman" w:hAnsi="Times New Roman" w:eastAsia="Times New Roman"/>
        </w:rPr>
      </w:pPr>
    </w:p>
    <w:p xmlns:wp14="http://schemas.microsoft.com/office/word/2010/wordml" w:rsidR="00000000" w:rsidRDefault="006356D5" w14:paraId="781DF2CB" wp14:textId="77777777">
      <w:pPr>
        <w:spacing w:line="200" w:lineRule="exact"/>
        <w:rPr>
          <w:rFonts w:ascii="Times New Roman" w:hAnsi="Times New Roman" w:eastAsia="Times New Roman"/>
        </w:rPr>
      </w:pPr>
    </w:p>
    <w:p xmlns:wp14="http://schemas.microsoft.com/office/word/2010/wordml" w:rsidR="00000000" w:rsidRDefault="006356D5" w14:paraId="16788234" wp14:textId="77777777">
      <w:pPr>
        <w:spacing w:line="200" w:lineRule="exact"/>
        <w:rPr>
          <w:rFonts w:ascii="Times New Roman" w:hAnsi="Times New Roman" w:eastAsia="Times New Roman"/>
        </w:rPr>
      </w:pPr>
    </w:p>
    <w:p xmlns:wp14="http://schemas.microsoft.com/office/word/2010/wordml" w:rsidR="00000000" w:rsidRDefault="006356D5" w14:paraId="57A6A0F0" wp14:textId="77777777">
      <w:pPr>
        <w:spacing w:line="200" w:lineRule="exact"/>
        <w:rPr>
          <w:rFonts w:ascii="Times New Roman" w:hAnsi="Times New Roman" w:eastAsia="Times New Roman"/>
        </w:rPr>
      </w:pPr>
    </w:p>
    <w:p xmlns:wp14="http://schemas.microsoft.com/office/word/2010/wordml" w:rsidR="00000000" w:rsidRDefault="006356D5" w14:paraId="7DF0CA62" wp14:textId="77777777">
      <w:pPr>
        <w:spacing w:line="200" w:lineRule="exact"/>
        <w:rPr>
          <w:rFonts w:ascii="Times New Roman" w:hAnsi="Times New Roman" w:eastAsia="Times New Roman"/>
        </w:rPr>
      </w:pPr>
    </w:p>
    <w:p xmlns:wp14="http://schemas.microsoft.com/office/word/2010/wordml" w:rsidR="00000000" w:rsidRDefault="006356D5" w14:paraId="44BA3426" wp14:textId="77777777">
      <w:pPr>
        <w:spacing w:line="200" w:lineRule="exact"/>
        <w:rPr>
          <w:rFonts w:ascii="Times New Roman" w:hAnsi="Times New Roman" w:eastAsia="Times New Roman"/>
        </w:rPr>
      </w:pPr>
    </w:p>
    <w:p xmlns:wp14="http://schemas.microsoft.com/office/word/2010/wordml" w:rsidR="00000000" w:rsidRDefault="006356D5" w14:paraId="175D53C2" wp14:textId="77777777">
      <w:pPr>
        <w:spacing w:line="200" w:lineRule="exact"/>
        <w:rPr>
          <w:rFonts w:ascii="Times New Roman" w:hAnsi="Times New Roman" w:eastAsia="Times New Roman"/>
        </w:rPr>
      </w:pPr>
    </w:p>
    <w:p xmlns:wp14="http://schemas.microsoft.com/office/word/2010/wordml" w:rsidR="00000000" w:rsidRDefault="006356D5" w14:paraId="7DB1D1D4" wp14:textId="77777777">
      <w:pPr>
        <w:spacing w:line="200" w:lineRule="exact"/>
        <w:rPr>
          <w:rFonts w:ascii="Times New Roman" w:hAnsi="Times New Roman" w:eastAsia="Times New Roman"/>
        </w:rPr>
      </w:pPr>
    </w:p>
    <w:p xmlns:wp14="http://schemas.microsoft.com/office/word/2010/wordml" w:rsidR="00000000" w:rsidRDefault="006356D5" w14:paraId="0841E4F5" wp14:textId="77777777">
      <w:pPr>
        <w:spacing w:line="200" w:lineRule="exact"/>
        <w:rPr>
          <w:rFonts w:ascii="Times New Roman" w:hAnsi="Times New Roman" w:eastAsia="Times New Roman"/>
        </w:rPr>
      </w:pPr>
    </w:p>
    <w:p xmlns:wp14="http://schemas.microsoft.com/office/word/2010/wordml" w:rsidR="00000000" w:rsidRDefault="006356D5" w14:paraId="711A9A35" wp14:textId="77777777">
      <w:pPr>
        <w:spacing w:line="200" w:lineRule="exact"/>
        <w:rPr>
          <w:rFonts w:ascii="Times New Roman" w:hAnsi="Times New Roman" w:eastAsia="Times New Roman"/>
        </w:rPr>
      </w:pPr>
    </w:p>
    <w:p xmlns:wp14="http://schemas.microsoft.com/office/word/2010/wordml" w:rsidR="00000000" w:rsidRDefault="006356D5" w14:paraId="4EE333D4" wp14:textId="77777777">
      <w:pPr>
        <w:spacing w:line="200" w:lineRule="exact"/>
        <w:rPr>
          <w:rFonts w:ascii="Times New Roman" w:hAnsi="Times New Roman" w:eastAsia="Times New Roman"/>
        </w:rPr>
      </w:pPr>
    </w:p>
    <w:p xmlns:wp14="http://schemas.microsoft.com/office/word/2010/wordml" w:rsidR="00000000" w:rsidRDefault="006356D5" w14:paraId="0D6BC734" wp14:textId="77777777">
      <w:pPr>
        <w:spacing w:line="305" w:lineRule="exact"/>
        <w:rPr>
          <w:rFonts w:ascii="Times New Roman" w:hAnsi="Times New Roman" w:eastAsia="Times New Roman"/>
        </w:rPr>
      </w:pPr>
    </w:p>
    <w:p xmlns:wp14="http://schemas.microsoft.com/office/word/2010/wordml" w:rsidR="00000000" w:rsidRDefault="006356D5" w14:paraId="44DF7477" wp14:textId="77777777">
      <w:pPr>
        <w:numPr>
          <w:ilvl w:val="0"/>
          <w:numId w:val="10"/>
        </w:numPr>
        <w:tabs>
          <w:tab w:val="left" w:pos="746"/>
        </w:tabs>
        <w:spacing w:line="218" w:lineRule="auto"/>
        <w:ind w:left="746" w:right="1500" w:hanging="746"/>
        <w:rPr>
          <w:sz w:val="24"/>
        </w:rPr>
      </w:pPr>
      <w:r>
        <w:rPr>
          <w:sz w:val="24"/>
        </w:rPr>
        <w:t xml:space="preserve">Untuk fungsi lain </w:t>
      </w:r>
      <w:r>
        <w:rPr>
          <w:b/>
          <w:sz w:val="24"/>
        </w:rPr>
        <w:t>Create</w:t>
      </w:r>
      <w:r>
        <w:rPr>
          <w:sz w:val="24"/>
        </w:rPr>
        <w:t xml:space="preserve">, </w:t>
      </w:r>
      <w:r>
        <w:rPr>
          <w:b/>
          <w:sz w:val="24"/>
        </w:rPr>
        <w:t>Update</w:t>
      </w:r>
      <w:r>
        <w:rPr>
          <w:sz w:val="24"/>
        </w:rPr>
        <w:t xml:space="preserve"> dan </w:t>
      </w:r>
      <w:r>
        <w:rPr>
          <w:b/>
          <w:sz w:val="24"/>
        </w:rPr>
        <w:t>Delete</w:t>
      </w:r>
      <w:r>
        <w:rPr>
          <w:sz w:val="24"/>
        </w:rPr>
        <w:t xml:space="preserve">. Lanjutkan kode berikut pada file </w:t>
      </w:r>
      <w:r>
        <w:rPr>
          <w:b/>
          <w:sz w:val="24"/>
        </w:rPr>
        <w:t>mahasiswa.php</w:t>
      </w:r>
      <w:r>
        <w:rPr>
          <w:sz w:val="24"/>
        </w:rPr>
        <w:t>:</w:t>
      </w:r>
    </w:p>
    <w:p xmlns:wp14="http://schemas.microsoft.com/office/word/2010/wordml" w:rsidR="00000000" w:rsidRDefault="006356D5" w14:paraId="59ECD503"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65408" behindDoc="1" locked="0" layoutInCell="1" allowOverlap="1" wp14:anchorId="3527D806" wp14:editId="7777777">
            <wp:simplePos x="0" y="0"/>
            <wp:positionH relativeFrom="column">
              <wp:posOffset>451485</wp:posOffset>
            </wp:positionH>
            <wp:positionV relativeFrom="paragraph">
              <wp:posOffset>1905</wp:posOffset>
            </wp:positionV>
            <wp:extent cx="5750560" cy="36322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4A104AC" wp14:textId="77777777">
      <w:pPr>
        <w:spacing w:line="21" w:lineRule="exact"/>
        <w:rPr>
          <w:rFonts w:ascii="Times New Roman" w:hAnsi="Times New Roman" w:eastAsia="Times New Roman"/>
        </w:rPr>
      </w:pPr>
    </w:p>
    <w:p xmlns:wp14="http://schemas.microsoft.com/office/word/2010/wordml" w:rsidR="00000000" w:rsidRDefault="006356D5" w14:paraId="78006A50" wp14:textId="77777777">
      <w:pPr>
        <w:spacing w:line="0" w:lineRule="atLeast"/>
        <w:ind w:left="746"/>
        <w:rPr>
          <w:rFonts w:ascii="Consolas" w:hAnsi="Consolas" w:eastAsia="Consolas"/>
          <w:color w:val="88846F"/>
          <w:sz w:val="21"/>
        </w:rPr>
      </w:pPr>
      <w:r>
        <w:rPr>
          <w:rFonts w:ascii="Consolas" w:hAnsi="Consolas" w:eastAsia="Consolas"/>
          <w:color w:val="88846F"/>
          <w:sz w:val="21"/>
        </w:rPr>
        <w:t>// Delete</w:t>
      </w:r>
    </w:p>
    <w:p xmlns:wp14="http://schemas.microsoft.com/office/word/2010/wordml" w:rsidR="00000000" w:rsidRDefault="006356D5" w14:paraId="114B4F84" wp14:textId="77777777">
      <w:pPr>
        <w:spacing w:line="42" w:lineRule="exact"/>
        <w:rPr>
          <w:rFonts w:ascii="Times New Roman" w:hAnsi="Times New Roman" w:eastAsia="Times New Roman"/>
        </w:rPr>
      </w:pPr>
    </w:p>
    <w:p xmlns:wp14="http://schemas.microsoft.com/office/word/2010/wordml" w:rsidR="00000000" w:rsidRDefault="006356D5" w14:paraId="30A0E7E3" wp14:textId="77777777">
      <w:pPr>
        <w:spacing w:line="0" w:lineRule="atLeast"/>
        <w:ind w:left="1206"/>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index_delete</w:t>
      </w:r>
      <w:r>
        <w:rPr>
          <w:rFonts w:ascii="Consolas" w:hAnsi="Consolas" w:eastAsia="Consolas"/>
          <w:color w:val="F8F8F2"/>
          <w:sz w:val="21"/>
        </w:rPr>
        <w:t>()</w:t>
      </w:r>
    </w:p>
    <w:p xmlns:wp14="http://schemas.microsoft.com/office/word/2010/wordml" w:rsidR="00000000" w:rsidRDefault="006356D5" w14:paraId="0D7231E0"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6432" behindDoc="1" locked="0" layoutInCell="1" allowOverlap="1" wp14:anchorId="7E1EC662" wp14:editId="7777777">
            <wp:simplePos x="0" y="0"/>
            <wp:positionH relativeFrom="column">
              <wp:posOffset>451485</wp:posOffset>
            </wp:positionH>
            <wp:positionV relativeFrom="paragraph">
              <wp:posOffset>0</wp:posOffset>
            </wp:positionV>
            <wp:extent cx="5750560" cy="18288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AABDC09" wp14:textId="77777777">
      <w:pPr>
        <w:spacing w:line="18" w:lineRule="exact"/>
        <w:rPr>
          <w:rFonts w:ascii="Times New Roman" w:hAnsi="Times New Roman" w:eastAsia="Times New Roman"/>
        </w:rPr>
      </w:pPr>
    </w:p>
    <w:p xmlns:wp14="http://schemas.microsoft.com/office/word/2010/wordml" w:rsidR="00000000" w:rsidRDefault="006356D5" w14:paraId="0D0B3B85" wp14:textId="77777777">
      <w:pPr>
        <w:spacing w:line="0" w:lineRule="atLeast"/>
        <w:ind w:left="1206"/>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1AEDADD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7456" behindDoc="1" locked="0" layoutInCell="1" allowOverlap="1" wp14:anchorId="0DB5287A" wp14:editId="7777777">
            <wp:simplePos x="0" y="0"/>
            <wp:positionH relativeFrom="column">
              <wp:posOffset>451485</wp:posOffset>
            </wp:positionH>
            <wp:positionV relativeFrom="paragraph">
              <wp:posOffset>2540</wp:posOffset>
            </wp:positionV>
            <wp:extent cx="5750560" cy="1797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F82752B" wp14:textId="77777777">
      <w:pPr>
        <w:spacing w:line="22" w:lineRule="exact"/>
        <w:rPr>
          <w:rFonts w:ascii="Times New Roman" w:hAnsi="Times New Roman" w:eastAsia="Times New Roman"/>
        </w:rPr>
      </w:pPr>
    </w:p>
    <w:p xmlns:wp14="http://schemas.microsoft.com/office/word/2010/wordml" w:rsidR="00000000" w:rsidRDefault="006356D5" w14:paraId="7A5A9D0F" wp14:textId="77777777">
      <w:pPr>
        <w:spacing w:line="0" w:lineRule="atLeast"/>
        <w:ind w:left="1666"/>
        <w:rPr>
          <w:rFonts w:ascii="Consolas" w:hAnsi="Consolas" w:eastAsia="Consolas"/>
          <w:color w:val="F8F8F2"/>
          <w:sz w:val="21"/>
        </w:rPr>
      </w:pPr>
      <w:r>
        <w:rPr>
          <w:rFonts w:ascii="Consolas" w:hAnsi="Consolas" w:eastAsia="Consolas"/>
          <w:color w:val="F8F8F2"/>
          <w:sz w:val="21"/>
        </w:rPr>
        <w:t xml:space="preserve">$id </w:t>
      </w:r>
      <w:r>
        <w:rPr>
          <w:rFonts w:ascii="Consolas" w:hAnsi="Consolas" w:eastAsia="Consolas"/>
          <w:color w:val="F92672"/>
          <w:sz w:val="21"/>
        </w:rPr>
        <w:t>=</w:t>
      </w:r>
      <w:r>
        <w:rPr>
          <w:rFonts w:ascii="Consolas" w:hAnsi="Consolas" w:eastAsia="Consolas"/>
          <w:color w:val="F8F8F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delete</w:t>
      </w:r>
      <w:r>
        <w:rPr>
          <w:rFonts w:ascii="Consolas" w:hAnsi="Consolas" w:eastAsia="Consolas"/>
          <w:color w:val="F8F8F2"/>
          <w:sz w:val="21"/>
        </w:rPr>
        <w:t>(</w:t>
      </w:r>
      <w:r>
        <w:rPr>
          <w:rFonts w:ascii="Consolas" w:hAnsi="Consolas" w:eastAsia="Consolas"/>
          <w:color w:val="E6DB74"/>
          <w:sz w:val="21"/>
        </w:rPr>
        <w:t>'id'</w:t>
      </w:r>
      <w:r>
        <w:rPr>
          <w:rFonts w:ascii="Consolas" w:hAnsi="Consolas" w:eastAsia="Consolas"/>
          <w:color w:val="F8F8F2"/>
          <w:sz w:val="21"/>
        </w:rPr>
        <w:t>);</w:t>
      </w:r>
    </w:p>
    <w:p xmlns:wp14="http://schemas.microsoft.com/office/word/2010/wordml" w:rsidR="00000000" w:rsidRDefault="006356D5" w14:paraId="4DE5823C"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8480" behindDoc="1" locked="0" layoutInCell="1" allowOverlap="1" wp14:anchorId="32FD4509" wp14:editId="7777777">
            <wp:simplePos x="0" y="0"/>
            <wp:positionH relativeFrom="column">
              <wp:posOffset>451485</wp:posOffset>
            </wp:positionH>
            <wp:positionV relativeFrom="paragraph">
              <wp:posOffset>0</wp:posOffset>
            </wp:positionV>
            <wp:extent cx="5750560" cy="1797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CA203BD" wp14:textId="77777777">
      <w:pPr>
        <w:spacing w:line="17" w:lineRule="exact"/>
        <w:rPr>
          <w:rFonts w:ascii="Times New Roman" w:hAnsi="Times New Roman" w:eastAsia="Times New Roman"/>
        </w:rPr>
      </w:pPr>
    </w:p>
    <w:p xmlns:wp14="http://schemas.microsoft.com/office/word/2010/wordml" w:rsidR="00000000" w:rsidRDefault="006356D5" w14:paraId="705EA77D" wp14:textId="77777777">
      <w:pPr>
        <w:spacing w:line="0" w:lineRule="atLeast"/>
        <w:ind w:left="1666"/>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($id</w:t>
      </w:r>
      <w:r>
        <w:rPr>
          <w:rFonts w:ascii="Consolas" w:hAnsi="Consolas" w:eastAsia="Consolas"/>
          <w:color w:val="F92672"/>
          <w:sz w:val="21"/>
        </w:rPr>
        <w:t xml:space="preserve"> === </w:t>
      </w:r>
      <w:r>
        <w:rPr>
          <w:rFonts w:ascii="Consolas" w:hAnsi="Consolas" w:eastAsia="Consolas"/>
          <w:color w:val="AE81FF"/>
          <w:sz w:val="21"/>
        </w:rPr>
        <w:t>null</w:t>
      </w:r>
      <w:r>
        <w:rPr>
          <w:rFonts w:ascii="Consolas" w:hAnsi="Consolas" w:eastAsia="Consolas"/>
          <w:color w:val="F8F8F2"/>
          <w:sz w:val="21"/>
        </w:rPr>
        <w:t>) {</w:t>
      </w:r>
    </w:p>
    <w:p xmlns:wp14="http://schemas.microsoft.com/office/word/2010/wordml" w:rsidR="00000000" w:rsidRDefault="006356D5" w14:paraId="62FB79E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69504" behindDoc="1" locked="0" layoutInCell="1" allowOverlap="1" wp14:anchorId="36543804" wp14:editId="7777777">
            <wp:simplePos x="0" y="0"/>
            <wp:positionH relativeFrom="column">
              <wp:posOffset>451485</wp:posOffset>
            </wp:positionH>
            <wp:positionV relativeFrom="paragraph">
              <wp:posOffset>0</wp:posOffset>
            </wp:positionV>
            <wp:extent cx="5750560" cy="18288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EEB5C65" wp14:textId="77777777">
      <w:pPr>
        <w:spacing w:line="17" w:lineRule="exact"/>
        <w:rPr>
          <w:rFonts w:ascii="Times New Roman" w:hAnsi="Times New Roman" w:eastAsia="Times New Roman"/>
        </w:rPr>
      </w:pPr>
    </w:p>
    <w:p xmlns:wp14="http://schemas.microsoft.com/office/word/2010/wordml" w:rsidR="00000000" w:rsidRDefault="006356D5" w14:paraId="7A68847D" wp14:textId="77777777">
      <w:pPr>
        <w:spacing w:line="0" w:lineRule="atLeast"/>
        <w:ind w:left="2126"/>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657E3B8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0528" behindDoc="1" locked="0" layoutInCell="1" allowOverlap="1" wp14:anchorId="6EA315BF" wp14:editId="7777777">
            <wp:simplePos x="0" y="0"/>
            <wp:positionH relativeFrom="column">
              <wp:posOffset>451485</wp:posOffset>
            </wp:positionH>
            <wp:positionV relativeFrom="paragraph">
              <wp:posOffset>2540</wp:posOffset>
            </wp:positionV>
            <wp:extent cx="5750560" cy="17970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7EFE50A" wp14:textId="77777777">
      <w:pPr>
        <w:spacing w:line="22" w:lineRule="exact"/>
        <w:rPr>
          <w:rFonts w:ascii="Times New Roman" w:hAnsi="Times New Roman" w:eastAsia="Times New Roman"/>
        </w:rPr>
      </w:pPr>
    </w:p>
    <w:p xmlns:wp14="http://schemas.microsoft.com/office/word/2010/wordml" w:rsidR="00000000" w:rsidRDefault="006356D5" w14:paraId="662972EC" wp14:textId="77777777">
      <w:pPr>
        <w:spacing w:line="0" w:lineRule="atLeast"/>
        <w:ind w:left="2586"/>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false</w:t>
      </w:r>
      <w:r>
        <w:rPr>
          <w:rFonts w:ascii="Consolas" w:hAnsi="Consolas" w:eastAsia="Consolas"/>
          <w:color w:val="F8F8F2"/>
          <w:sz w:val="21"/>
        </w:rPr>
        <w:t>,</w:t>
      </w:r>
    </w:p>
    <w:p xmlns:wp14="http://schemas.microsoft.com/office/word/2010/wordml" w:rsidR="00000000" w:rsidRDefault="006356D5" w14:paraId="7EDB8D7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1552" behindDoc="1" locked="0" layoutInCell="1" allowOverlap="1" wp14:anchorId="4A588914" wp14:editId="7777777">
            <wp:simplePos x="0" y="0"/>
            <wp:positionH relativeFrom="column">
              <wp:posOffset>451485</wp:posOffset>
            </wp:positionH>
            <wp:positionV relativeFrom="paragraph">
              <wp:posOffset>0</wp:posOffset>
            </wp:positionV>
            <wp:extent cx="5750560" cy="18034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03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4D1216F" wp14:textId="77777777">
      <w:pPr>
        <w:spacing w:line="18" w:lineRule="exact"/>
        <w:rPr>
          <w:rFonts w:ascii="Times New Roman" w:hAnsi="Times New Roman" w:eastAsia="Times New Roman"/>
        </w:rPr>
      </w:pPr>
    </w:p>
    <w:p xmlns:wp14="http://schemas.microsoft.com/office/word/2010/wordml" w:rsidR="00000000" w:rsidRDefault="006356D5" w14:paraId="51E3AE86" wp14:textId="77777777">
      <w:pPr>
        <w:spacing w:line="0" w:lineRule="atLeast"/>
        <w:ind w:left="2586"/>
        <w:rPr>
          <w:rFonts w:ascii="Consolas" w:hAnsi="Consolas" w:eastAsia="Consolas"/>
          <w:color w:val="E6DB74"/>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'provide an id'</w:t>
      </w:r>
    </w:p>
    <w:p xmlns:wp14="http://schemas.microsoft.com/office/word/2010/wordml" w:rsidR="00000000" w:rsidRDefault="006356D5" w14:paraId="5CC4A618" wp14:textId="77777777">
      <w:pPr>
        <w:spacing w:line="20" w:lineRule="exact"/>
        <w:rPr>
          <w:rFonts w:ascii="Times New Roman" w:hAnsi="Times New Roman" w:eastAsia="Times New Roman"/>
        </w:rPr>
      </w:pPr>
      <w:r>
        <w:rPr>
          <w:rFonts w:ascii="Consolas" w:hAnsi="Consolas" w:eastAsia="Consolas"/>
          <w:noProof/>
          <w:color w:val="E6DB74"/>
          <w:sz w:val="21"/>
        </w:rPr>
        <w:drawing>
          <wp:anchor xmlns:wp14="http://schemas.microsoft.com/office/word/2010/wordprocessingDrawing" distT="0" distB="0" distL="114300" distR="114300" simplePos="0" relativeHeight="251672576" behindDoc="1" locked="0" layoutInCell="1" allowOverlap="1" wp14:anchorId="218BED8F" wp14:editId="7777777">
            <wp:simplePos x="0" y="0"/>
            <wp:positionH relativeFrom="column">
              <wp:posOffset>451485</wp:posOffset>
            </wp:positionH>
            <wp:positionV relativeFrom="paragraph">
              <wp:posOffset>0</wp:posOffset>
            </wp:positionV>
            <wp:extent cx="5750560" cy="1828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517F98F" wp14:textId="77777777">
      <w:pPr>
        <w:spacing w:line="17" w:lineRule="exact"/>
        <w:rPr>
          <w:rFonts w:ascii="Times New Roman" w:hAnsi="Times New Roman" w:eastAsia="Times New Roman"/>
        </w:rPr>
      </w:pPr>
    </w:p>
    <w:p xmlns:wp14="http://schemas.microsoft.com/office/word/2010/wordml" w:rsidR="00000000" w:rsidRDefault="006356D5" w14:paraId="7B2A3EAC" wp14:textId="77777777">
      <w:pPr>
        <w:spacing w:line="0" w:lineRule="atLeast"/>
        <w:ind w:left="212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HTTP_BAD_REQUEST</w:t>
      </w:r>
      <w:r>
        <w:rPr>
          <w:rFonts w:ascii="Consolas" w:hAnsi="Consolas" w:eastAsia="Consolas"/>
          <w:color w:val="F8F8F2"/>
          <w:sz w:val="21"/>
        </w:rPr>
        <w:t>);</w:t>
      </w:r>
    </w:p>
    <w:p xmlns:wp14="http://schemas.microsoft.com/office/word/2010/wordml" w:rsidR="00000000" w:rsidRDefault="006356D5" w14:paraId="61EA6DB0"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3600" behindDoc="1" locked="0" layoutInCell="1" allowOverlap="1" wp14:anchorId="3F0A5F0A" wp14:editId="7777777">
            <wp:simplePos x="0" y="0"/>
            <wp:positionH relativeFrom="column">
              <wp:posOffset>451485</wp:posOffset>
            </wp:positionH>
            <wp:positionV relativeFrom="paragraph">
              <wp:posOffset>2540</wp:posOffset>
            </wp:positionV>
            <wp:extent cx="5750560" cy="36258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4223B45" wp14:textId="77777777">
      <w:pPr>
        <w:spacing w:line="22" w:lineRule="exact"/>
        <w:rPr>
          <w:rFonts w:ascii="Times New Roman" w:hAnsi="Times New Roman" w:eastAsia="Times New Roman"/>
        </w:rPr>
      </w:pPr>
    </w:p>
    <w:p xmlns:wp14="http://schemas.microsoft.com/office/word/2010/wordml" w:rsidR="00000000" w:rsidRDefault="006356D5" w14:paraId="161BCA64" wp14:textId="77777777">
      <w:pPr>
        <w:spacing w:line="0" w:lineRule="atLeast"/>
        <w:ind w:left="1666"/>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539CD7A1" wp14:textId="77777777">
      <w:pPr>
        <w:spacing w:line="72" w:lineRule="exact"/>
        <w:rPr>
          <w:rFonts w:ascii="Times New Roman" w:hAnsi="Times New Roman" w:eastAsia="Times New Roman"/>
        </w:rPr>
      </w:pPr>
    </w:p>
    <w:p xmlns:wp14="http://schemas.microsoft.com/office/word/2010/wordml" w:rsidR="00000000" w:rsidRDefault="006356D5" w14:paraId="176F59DD" wp14:textId="77777777">
      <w:pPr>
        <w:spacing w:line="246" w:lineRule="auto"/>
        <w:ind w:left="2586" w:right="2040" w:hanging="460"/>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mahasiswa</w:t>
      </w:r>
      <w:r>
        <w:rPr>
          <w:rFonts w:ascii="Consolas" w:hAnsi="Consolas" w:eastAsia="Consolas"/>
          <w:color w:val="F92672"/>
          <w:sz w:val="21"/>
        </w:rPr>
        <w:t>-&gt;</w:t>
      </w:r>
      <w:r>
        <w:rPr>
          <w:rFonts w:ascii="Consolas" w:hAnsi="Consolas" w:eastAsia="Consolas"/>
          <w:color w:val="A6E22E"/>
          <w:sz w:val="21"/>
        </w:rPr>
        <w:t>deleteMahasiswa</w:t>
      </w:r>
      <w:r>
        <w:rPr>
          <w:rFonts w:ascii="Consolas" w:hAnsi="Consolas" w:eastAsia="Consolas"/>
          <w:color w:val="F8F8F2"/>
          <w:sz w:val="21"/>
        </w:rPr>
        <w:t>($id)</w:t>
      </w:r>
      <w:r>
        <w:rPr>
          <w:rFonts w:ascii="Consolas" w:hAnsi="Consolas" w:eastAsia="Consolas"/>
          <w:color w:val="F92672"/>
          <w:sz w:val="21"/>
        </w:rPr>
        <w:t xml:space="preserve"> &gt;</w:t>
      </w:r>
      <w:r>
        <w:rPr>
          <w:rFonts w:ascii="Consolas" w:hAnsi="Consolas" w:eastAsia="Consolas"/>
          <w:color w:val="F92672"/>
          <w:sz w:val="21"/>
        </w:rPr>
        <w:t xml:space="preserve"> </w:t>
      </w:r>
      <w:r>
        <w:rPr>
          <w:rFonts w:ascii="Consolas" w:hAnsi="Consolas" w:eastAsia="Consolas"/>
          <w:color w:val="AE81FF"/>
          <w:sz w:val="21"/>
        </w:rPr>
        <w:t>0</w:t>
      </w:r>
      <w:r>
        <w:rPr>
          <w:rFonts w:ascii="Consolas" w:hAnsi="Consolas" w:eastAsia="Consolas"/>
          <w:color w:val="F8F8F2"/>
          <w:sz w:val="21"/>
        </w:rPr>
        <w:t>) {</w:t>
      </w:r>
      <w:r>
        <w:rPr>
          <w:rFonts w:ascii="Consolas" w:hAnsi="Consolas" w:eastAsia="Consolas"/>
          <w:color w:val="F9267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52CEEFFD"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4624" behindDoc="1" locked="0" layoutInCell="1" allowOverlap="1" wp14:anchorId="59F43154" wp14:editId="7777777">
            <wp:simplePos x="0" y="0"/>
            <wp:positionH relativeFrom="column">
              <wp:posOffset>451485</wp:posOffset>
            </wp:positionH>
            <wp:positionV relativeFrom="paragraph">
              <wp:posOffset>-183515</wp:posOffset>
            </wp:positionV>
            <wp:extent cx="5750560" cy="17970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A9A2604" wp14:textId="77777777">
      <w:pPr>
        <w:spacing w:line="327" w:lineRule="exact"/>
        <w:rPr>
          <w:rFonts w:ascii="Times New Roman" w:hAnsi="Times New Roman" w:eastAsia="Times New Roman"/>
        </w:rPr>
      </w:pPr>
    </w:p>
    <w:p xmlns:wp14="http://schemas.microsoft.com/office/word/2010/wordml" w:rsidR="00000000" w:rsidRDefault="006356D5" w14:paraId="44B0A208" wp14:textId="77777777">
      <w:pPr>
        <w:spacing w:line="0" w:lineRule="atLeast"/>
        <w:jc w:val="right"/>
        <w:rPr>
          <w:sz w:val="24"/>
        </w:rPr>
      </w:pPr>
      <w:r>
        <w:rPr>
          <w:sz w:val="24"/>
        </w:rPr>
        <w:t>8</w:t>
      </w:r>
    </w:p>
    <w:p xmlns:wp14="http://schemas.microsoft.com/office/word/2010/wordml" w:rsidR="00000000" w:rsidRDefault="006356D5" w14:paraId="3DD220FA" wp14:textId="77777777">
      <w:pPr>
        <w:spacing w:line="0" w:lineRule="atLeast"/>
        <w:jc w:val="right"/>
        <w:rPr>
          <w:sz w:val="24"/>
        </w:rPr>
        <w:sectPr w:rsidR="00000000">
          <w:pgSz w:w="11900" w:h="16838" w:orient="portrait"/>
          <w:pgMar w:top="1440" w:right="719" w:bottom="431" w:left="1354" w:header="0" w:footer="0" w:gutter="0"/>
          <w:cols w:equalWidth="0" w:space="0">
            <w:col w:w="9826"/>
          </w:cols>
          <w:docGrid w:linePitch="360"/>
        </w:sectPr>
      </w:pPr>
    </w:p>
    <w:p xmlns:wp14="http://schemas.microsoft.com/office/word/2010/wordml" w:rsidR="00000000" w:rsidRDefault="006356D5" w14:paraId="2C22DE51" wp14:textId="77777777">
      <w:pPr>
        <w:spacing w:line="0" w:lineRule="atLeast"/>
        <w:ind w:left="2960"/>
        <w:rPr>
          <w:rFonts w:ascii="Consolas" w:hAnsi="Consolas" w:eastAsia="Consolas"/>
          <w:color w:val="F8F8F2"/>
          <w:sz w:val="21"/>
        </w:rPr>
      </w:pPr>
      <w:bookmarkStart w:name="page9" w:id="8"/>
      <w:bookmarkEnd w:id="8"/>
      <w:r>
        <w:rPr>
          <w:noProof/>
          <w:sz w:val="24"/>
        </w:rPr>
        <w:drawing>
          <wp:anchor xmlns:wp14="http://schemas.microsoft.com/office/word/2010/wordprocessingDrawing" distT="0" distB="0" distL="114300" distR="114300" simplePos="0" relativeHeight="251675648" behindDoc="1" locked="0" layoutInCell="1" allowOverlap="1" wp14:anchorId="1C676FCC" wp14:editId="7777777">
            <wp:simplePos x="0" y="0"/>
            <wp:positionH relativeFrom="page">
              <wp:posOffset>533400</wp:posOffset>
            </wp:positionH>
            <wp:positionV relativeFrom="page">
              <wp:posOffset>457200</wp:posOffset>
            </wp:positionV>
            <wp:extent cx="6579870" cy="935418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9870" cy="935418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true</w:t>
      </w:r>
      <w:r>
        <w:rPr>
          <w:rFonts w:ascii="Consolas" w:hAnsi="Consolas" w:eastAsia="Consolas"/>
          <w:color w:val="F8F8F2"/>
          <w:sz w:val="21"/>
        </w:rPr>
        <w:t>,</w:t>
      </w:r>
    </w:p>
    <w:p xmlns:wp14="http://schemas.microsoft.com/office/word/2010/wordml" w:rsidR="00000000" w:rsidRDefault="006356D5" w14:paraId="30B923CD"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6672" behindDoc="1" locked="0" layoutInCell="1" allowOverlap="1" wp14:anchorId="1F1433CF" wp14:editId="7777777">
            <wp:simplePos x="0" y="0"/>
            <wp:positionH relativeFrom="column">
              <wp:posOffset>396875</wp:posOffset>
            </wp:positionH>
            <wp:positionV relativeFrom="paragraph">
              <wp:posOffset>0</wp:posOffset>
            </wp:positionV>
            <wp:extent cx="5750560" cy="18288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B186A81" wp14:textId="77777777">
      <w:pPr>
        <w:spacing w:line="17" w:lineRule="exact"/>
        <w:rPr>
          <w:rFonts w:ascii="Times New Roman" w:hAnsi="Times New Roman" w:eastAsia="Times New Roman"/>
        </w:rPr>
      </w:pPr>
    </w:p>
    <w:p xmlns:wp14="http://schemas.microsoft.com/office/word/2010/wordml" w:rsidR="00000000" w:rsidRDefault="006356D5" w14:paraId="625DD254" wp14:textId="77777777">
      <w:pPr>
        <w:spacing w:line="0" w:lineRule="atLeast"/>
        <w:ind w:left="2960"/>
        <w:rPr>
          <w:rFonts w:ascii="Consolas" w:hAnsi="Consolas" w:eastAsia="Consolas"/>
          <w:color w:val="F8F8F2"/>
          <w:sz w:val="21"/>
        </w:rPr>
      </w:pPr>
      <w:r>
        <w:rPr>
          <w:rFonts w:ascii="Consolas" w:hAnsi="Consolas" w:eastAsia="Consolas"/>
          <w:color w:val="E6DB74"/>
          <w:sz w:val="21"/>
        </w:rPr>
        <w:t xml:space="preserve">'id'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8F8F2"/>
          <w:sz w:val="21"/>
        </w:rPr>
        <w:t>$id,</w:t>
      </w:r>
    </w:p>
    <w:p xmlns:wp14="http://schemas.microsoft.com/office/word/2010/wordml" w:rsidR="00000000" w:rsidRDefault="006356D5" w14:paraId="4A7925F4"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7696" behindDoc="1" locked="0" layoutInCell="1" allowOverlap="1" wp14:anchorId="56FF25F4" wp14:editId="7777777">
            <wp:simplePos x="0" y="0"/>
            <wp:positionH relativeFrom="column">
              <wp:posOffset>396875</wp:posOffset>
            </wp:positionH>
            <wp:positionV relativeFrom="paragraph">
              <wp:posOffset>2540</wp:posOffset>
            </wp:positionV>
            <wp:extent cx="5750560" cy="17970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F24943C" wp14:textId="77777777">
      <w:pPr>
        <w:spacing w:line="22" w:lineRule="exact"/>
        <w:rPr>
          <w:rFonts w:ascii="Times New Roman" w:hAnsi="Times New Roman" w:eastAsia="Times New Roman"/>
        </w:rPr>
      </w:pPr>
    </w:p>
    <w:p xmlns:wp14="http://schemas.microsoft.com/office/word/2010/wordml" w:rsidR="00000000" w:rsidRDefault="006356D5" w14:paraId="5F3825AC" wp14:textId="77777777">
      <w:pPr>
        <w:spacing w:line="0" w:lineRule="atLeast"/>
        <w:ind w:left="2960"/>
        <w:rPr>
          <w:rFonts w:ascii="Consolas" w:hAnsi="Consolas" w:eastAsia="Consolas"/>
          <w:color w:val="E6DB74"/>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'deleted'</w:t>
      </w:r>
    </w:p>
    <w:p xmlns:wp14="http://schemas.microsoft.com/office/word/2010/wordml" w:rsidR="00000000" w:rsidRDefault="006356D5" w14:paraId="7182F872" wp14:textId="77777777">
      <w:pPr>
        <w:spacing w:line="20" w:lineRule="exact"/>
        <w:rPr>
          <w:rFonts w:ascii="Times New Roman" w:hAnsi="Times New Roman" w:eastAsia="Times New Roman"/>
        </w:rPr>
      </w:pPr>
      <w:r>
        <w:rPr>
          <w:rFonts w:ascii="Consolas" w:hAnsi="Consolas" w:eastAsia="Consolas"/>
          <w:noProof/>
          <w:color w:val="E6DB74"/>
          <w:sz w:val="21"/>
        </w:rPr>
        <w:drawing>
          <wp:anchor xmlns:wp14="http://schemas.microsoft.com/office/word/2010/wordprocessingDrawing" distT="0" distB="0" distL="114300" distR="114300" simplePos="0" relativeHeight="251678720" behindDoc="1" locked="0" layoutInCell="1" allowOverlap="1" wp14:anchorId="68EAB1D3" wp14:editId="7777777">
            <wp:simplePos x="0" y="0"/>
            <wp:positionH relativeFrom="column">
              <wp:posOffset>396875</wp:posOffset>
            </wp:positionH>
            <wp:positionV relativeFrom="paragraph">
              <wp:posOffset>0</wp:posOffset>
            </wp:positionV>
            <wp:extent cx="5750560" cy="17970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AD9664E" wp14:textId="77777777">
      <w:pPr>
        <w:spacing w:line="17" w:lineRule="exact"/>
        <w:rPr>
          <w:rFonts w:ascii="Times New Roman" w:hAnsi="Times New Roman" w:eastAsia="Times New Roman"/>
        </w:rPr>
      </w:pPr>
    </w:p>
    <w:p xmlns:wp14="http://schemas.microsoft.com/office/word/2010/wordml" w:rsidR="00000000" w:rsidRDefault="006356D5" w14:paraId="58C04116" wp14:textId="77777777">
      <w:pPr>
        <w:spacing w:line="0" w:lineRule="atLeast"/>
        <w:ind w:left="250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HTTP_OK</w:t>
      </w:r>
      <w:r>
        <w:rPr>
          <w:rFonts w:ascii="Consolas" w:hAnsi="Consolas" w:eastAsia="Consolas"/>
          <w:color w:val="F8F8F2"/>
          <w:sz w:val="21"/>
        </w:rPr>
        <w:t>);</w:t>
      </w:r>
    </w:p>
    <w:p xmlns:wp14="http://schemas.microsoft.com/office/word/2010/wordml" w:rsidR="00000000" w:rsidRDefault="006356D5" w14:paraId="3CBF63D4"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79744" behindDoc="1" locked="0" layoutInCell="1" allowOverlap="1" wp14:anchorId="39D96D6F" wp14:editId="7777777">
            <wp:simplePos x="0" y="0"/>
            <wp:positionH relativeFrom="column">
              <wp:posOffset>396875</wp:posOffset>
            </wp:positionH>
            <wp:positionV relativeFrom="paragraph">
              <wp:posOffset>0</wp:posOffset>
            </wp:positionV>
            <wp:extent cx="5750560" cy="18288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BF7610E" wp14:textId="77777777">
      <w:pPr>
        <w:spacing w:line="17" w:lineRule="exact"/>
        <w:rPr>
          <w:rFonts w:ascii="Times New Roman" w:hAnsi="Times New Roman" w:eastAsia="Times New Roman"/>
        </w:rPr>
      </w:pPr>
    </w:p>
    <w:p xmlns:wp14="http://schemas.microsoft.com/office/word/2010/wordml" w:rsidR="00000000" w:rsidRDefault="006356D5" w14:paraId="59E427DF" wp14:textId="77777777">
      <w:pPr>
        <w:spacing w:line="0" w:lineRule="atLeast"/>
        <w:ind w:left="204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05F464C6"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0768" behindDoc="1" locked="0" layoutInCell="1" allowOverlap="1" wp14:anchorId="6CE67034" wp14:editId="7777777">
            <wp:simplePos x="0" y="0"/>
            <wp:positionH relativeFrom="column">
              <wp:posOffset>396875</wp:posOffset>
            </wp:positionH>
            <wp:positionV relativeFrom="paragraph">
              <wp:posOffset>2540</wp:posOffset>
            </wp:positionV>
            <wp:extent cx="5750560" cy="18034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03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5DC539F" wp14:textId="77777777">
      <w:pPr>
        <w:spacing w:line="23" w:lineRule="exact"/>
        <w:rPr>
          <w:rFonts w:ascii="Times New Roman" w:hAnsi="Times New Roman" w:eastAsia="Times New Roman"/>
        </w:rPr>
      </w:pPr>
    </w:p>
    <w:p xmlns:wp14="http://schemas.microsoft.com/office/word/2010/wordml" w:rsidR="00000000" w:rsidRDefault="006356D5" w14:paraId="0E824F4D" wp14:textId="77777777">
      <w:pPr>
        <w:spacing w:line="0" w:lineRule="atLeast"/>
        <w:ind w:left="250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6D2BC18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1792" behindDoc="1" locked="0" layoutInCell="1" allowOverlap="1" wp14:anchorId="6E2C0CC9" wp14:editId="7777777">
            <wp:simplePos x="0" y="0"/>
            <wp:positionH relativeFrom="column">
              <wp:posOffset>396875</wp:posOffset>
            </wp:positionH>
            <wp:positionV relativeFrom="paragraph">
              <wp:posOffset>0</wp:posOffset>
            </wp:positionV>
            <wp:extent cx="5750560" cy="17970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3E83F18" wp14:textId="77777777">
      <w:pPr>
        <w:spacing w:line="17" w:lineRule="exact"/>
        <w:rPr>
          <w:rFonts w:ascii="Times New Roman" w:hAnsi="Times New Roman" w:eastAsia="Times New Roman"/>
        </w:rPr>
      </w:pPr>
    </w:p>
    <w:p xmlns:wp14="http://schemas.microsoft.com/office/word/2010/wordml" w:rsidR="00000000" w:rsidRDefault="006356D5" w14:paraId="2CC227E7" wp14:textId="77777777">
      <w:pPr>
        <w:spacing w:line="0" w:lineRule="atLeast"/>
        <w:ind w:left="2960"/>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false</w:t>
      </w:r>
      <w:r>
        <w:rPr>
          <w:rFonts w:ascii="Consolas" w:hAnsi="Consolas" w:eastAsia="Consolas"/>
          <w:color w:val="F8F8F2"/>
          <w:sz w:val="21"/>
        </w:rPr>
        <w:t>,</w:t>
      </w:r>
    </w:p>
    <w:p xmlns:wp14="http://schemas.microsoft.com/office/word/2010/wordml" w:rsidR="00000000" w:rsidRDefault="006356D5" w14:paraId="18A149CB"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2816" behindDoc="1" locked="0" layoutInCell="1" allowOverlap="1" wp14:anchorId="69D96E7E" wp14:editId="7777777">
            <wp:simplePos x="0" y="0"/>
            <wp:positionH relativeFrom="column">
              <wp:posOffset>396875</wp:posOffset>
            </wp:positionH>
            <wp:positionV relativeFrom="paragraph">
              <wp:posOffset>0</wp:posOffset>
            </wp:positionV>
            <wp:extent cx="5750560" cy="18288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FBAD364" wp14:textId="77777777">
      <w:pPr>
        <w:spacing w:line="17" w:lineRule="exact"/>
        <w:rPr>
          <w:rFonts w:ascii="Times New Roman" w:hAnsi="Times New Roman" w:eastAsia="Times New Roman"/>
        </w:rPr>
      </w:pPr>
    </w:p>
    <w:p xmlns:wp14="http://schemas.microsoft.com/office/word/2010/wordml" w:rsidR="00000000" w:rsidRDefault="006356D5" w14:paraId="52CA82BC" wp14:textId="77777777">
      <w:pPr>
        <w:spacing w:line="0" w:lineRule="atLeast"/>
        <w:ind w:left="2960"/>
        <w:rPr>
          <w:rFonts w:ascii="Consolas" w:hAnsi="Consolas" w:eastAsia="Consolas"/>
          <w:color w:val="E6DB74"/>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'id not found!'</w:t>
      </w:r>
    </w:p>
    <w:p xmlns:wp14="http://schemas.microsoft.com/office/word/2010/wordml" w:rsidR="00000000" w:rsidRDefault="006356D5" w14:paraId="465DBA95" wp14:textId="77777777">
      <w:pPr>
        <w:spacing w:line="20" w:lineRule="exact"/>
        <w:rPr>
          <w:rFonts w:ascii="Times New Roman" w:hAnsi="Times New Roman" w:eastAsia="Times New Roman"/>
        </w:rPr>
      </w:pPr>
      <w:r>
        <w:rPr>
          <w:rFonts w:ascii="Consolas" w:hAnsi="Consolas" w:eastAsia="Consolas"/>
          <w:noProof/>
          <w:color w:val="E6DB74"/>
          <w:sz w:val="21"/>
        </w:rPr>
        <w:drawing>
          <wp:anchor xmlns:wp14="http://schemas.microsoft.com/office/word/2010/wordprocessingDrawing" distT="0" distB="0" distL="114300" distR="114300" simplePos="0" relativeHeight="251683840" behindDoc="1" locked="0" layoutInCell="1" allowOverlap="1" wp14:anchorId="0C6F7E3B" wp14:editId="7777777">
            <wp:simplePos x="0" y="0"/>
            <wp:positionH relativeFrom="column">
              <wp:posOffset>396875</wp:posOffset>
            </wp:positionH>
            <wp:positionV relativeFrom="paragraph">
              <wp:posOffset>2540</wp:posOffset>
            </wp:positionV>
            <wp:extent cx="5750560" cy="17970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DC4596E" wp14:textId="77777777">
      <w:pPr>
        <w:spacing w:line="22" w:lineRule="exact"/>
        <w:rPr>
          <w:rFonts w:ascii="Times New Roman" w:hAnsi="Times New Roman" w:eastAsia="Times New Roman"/>
        </w:rPr>
      </w:pPr>
    </w:p>
    <w:p xmlns:wp14="http://schemas.microsoft.com/office/word/2010/wordml" w:rsidR="00000000" w:rsidRDefault="006356D5" w14:paraId="2F9A737F" wp14:textId="77777777">
      <w:pPr>
        <w:spacing w:line="0" w:lineRule="atLeast"/>
        <w:ind w:left="250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HTTP_BAD_REQUEST</w:t>
      </w:r>
      <w:r>
        <w:rPr>
          <w:rFonts w:ascii="Consolas" w:hAnsi="Consolas" w:eastAsia="Consolas"/>
          <w:color w:val="F8F8F2"/>
          <w:sz w:val="21"/>
        </w:rPr>
        <w:t>);</w:t>
      </w:r>
    </w:p>
    <w:p xmlns:wp14="http://schemas.microsoft.com/office/word/2010/wordml" w:rsidR="00000000" w:rsidRDefault="006356D5" w14:paraId="185E2282"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4864" behindDoc="1" locked="0" layoutInCell="1" allowOverlap="1" wp14:anchorId="56B1A25D" wp14:editId="7777777">
            <wp:simplePos x="0" y="0"/>
            <wp:positionH relativeFrom="column">
              <wp:posOffset>396875</wp:posOffset>
            </wp:positionH>
            <wp:positionV relativeFrom="paragraph">
              <wp:posOffset>0</wp:posOffset>
            </wp:positionV>
            <wp:extent cx="5750560" cy="18288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1E9947C" wp14:textId="77777777">
      <w:pPr>
        <w:spacing w:line="17" w:lineRule="exact"/>
        <w:rPr>
          <w:rFonts w:ascii="Times New Roman" w:hAnsi="Times New Roman" w:eastAsia="Times New Roman"/>
        </w:rPr>
      </w:pPr>
    </w:p>
    <w:p xmlns:wp14="http://schemas.microsoft.com/office/word/2010/wordml" w:rsidR="00000000" w:rsidRDefault="006356D5" w14:paraId="1301A7DE" wp14:textId="77777777">
      <w:pPr>
        <w:spacing w:line="0" w:lineRule="atLeast"/>
        <w:ind w:left="204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46BBA896"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5888" behindDoc="1" locked="0" layoutInCell="1" allowOverlap="1" wp14:anchorId="062556FC" wp14:editId="7777777">
            <wp:simplePos x="0" y="0"/>
            <wp:positionH relativeFrom="column">
              <wp:posOffset>396875</wp:posOffset>
            </wp:positionH>
            <wp:positionV relativeFrom="paragraph">
              <wp:posOffset>2540</wp:posOffset>
            </wp:positionV>
            <wp:extent cx="5750560" cy="36004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004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413D853" wp14:textId="77777777">
      <w:pPr>
        <w:spacing w:line="22" w:lineRule="exact"/>
        <w:rPr>
          <w:rFonts w:ascii="Times New Roman" w:hAnsi="Times New Roman" w:eastAsia="Times New Roman"/>
        </w:rPr>
      </w:pPr>
    </w:p>
    <w:p xmlns:wp14="http://schemas.microsoft.com/office/word/2010/wordml" w:rsidR="00000000" w:rsidRDefault="006356D5" w14:paraId="0E418489"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2A7A9836" wp14:textId="77777777">
      <w:pPr>
        <w:spacing w:line="38" w:lineRule="exact"/>
        <w:rPr>
          <w:rFonts w:ascii="Times New Roman" w:hAnsi="Times New Roman" w:eastAsia="Times New Roman"/>
        </w:rPr>
      </w:pPr>
    </w:p>
    <w:p xmlns:wp14="http://schemas.microsoft.com/office/word/2010/wordml" w:rsidR="00000000" w:rsidRDefault="006356D5" w14:paraId="7A8AD0BE" wp14:textId="77777777">
      <w:pPr>
        <w:spacing w:line="0" w:lineRule="atLeast"/>
        <w:ind w:left="112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6972C93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6912" behindDoc="1" locked="0" layoutInCell="1" allowOverlap="1" wp14:anchorId="6460E57E" wp14:editId="7777777">
            <wp:simplePos x="0" y="0"/>
            <wp:positionH relativeFrom="column">
              <wp:posOffset>396875</wp:posOffset>
            </wp:positionH>
            <wp:positionV relativeFrom="paragraph">
              <wp:posOffset>0</wp:posOffset>
            </wp:positionV>
            <wp:extent cx="5750560" cy="36258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7CE7A2C" wp14:textId="77777777">
      <w:pPr>
        <w:spacing w:line="305" w:lineRule="exact"/>
        <w:rPr>
          <w:rFonts w:ascii="Times New Roman" w:hAnsi="Times New Roman" w:eastAsia="Times New Roman"/>
        </w:rPr>
      </w:pPr>
    </w:p>
    <w:p xmlns:wp14="http://schemas.microsoft.com/office/word/2010/wordml" w:rsidR="00000000" w:rsidRDefault="006356D5" w14:paraId="244258CB" wp14:textId="77777777">
      <w:pPr>
        <w:spacing w:line="0" w:lineRule="atLeast"/>
        <w:ind w:left="1120"/>
        <w:rPr>
          <w:rFonts w:ascii="Consolas" w:hAnsi="Consolas" w:eastAsia="Consolas"/>
          <w:color w:val="88846F"/>
          <w:sz w:val="21"/>
        </w:rPr>
      </w:pPr>
      <w:r>
        <w:rPr>
          <w:rFonts w:ascii="Consolas" w:hAnsi="Consolas" w:eastAsia="Consolas"/>
          <w:color w:val="88846F"/>
          <w:sz w:val="21"/>
        </w:rPr>
        <w:t>// post</w:t>
      </w:r>
    </w:p>
    <w:p xmlns:wp14="http://schemas.microsoft.com/office/word/2010/wordml" w:rsidR="00000000" w:rsidRDefault="006356D5" w14:paraId="63C88AD1" wp14:textId="77777777">
      <w:pPr>
        <w:spacing w:line="20" w:lineRule="exact"/>
        <w:rPr>
          <w:rFonts w:ascii="Times New Roman" w:hAnsi="Times New Roman" w:eastAsia="Times New Roman"/>
        </w:rPr>
      </w:pPr>
      <w:r>
        <w:rPr>
          <w:rFonts w:ascii="Consolas" w:hAnsi="Consolas" w:eastAsia="Consolas"/>
          <w:noProof/>
          <w:color w:val="88846F"/>
          <w:sz w:val="21"/>
        </w:rPr>
        <w:drawing>
          <wp:anchor xmlns:wp14="http://schemas.microsoft.com/office/word/2010/wordprocessingDrawing" distT="0" distB="0" distL="114300" distR="114300" simplePos="0" relativeHeight="251687936" behindDoc="1" locked="0" layoutInCell="1" allowOverlap="1" wp14:anchorId="2CDE29A0" wp14:editId="7777777">
            <wp:simplePos x="0" y="0"/>
            <wp:positionH relativeFrom="column">
              <wp:posOffset>396875</wp:posOffset>
            </wp:positionH>
            <wp:positionV relativeFrom="paragraph">
              <wp:posOffset>0</wp:posOffset>
            </wp:positionV>
            <wp:extent cx="5750560" cy="17970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C7DA92C" wp14:textId="77777777">
      <w:pPr>
        <w:spacing w:line="17" w:lineRule="exact"/>
        <w:rPr>
          <w:rFonts w:ascii="Times New Roman" w:hAnsi="Times New Roman" w:eastAsia="Times New Roman"/>
        </w:rPr>
      </w:pPr>
    </w:p>
    <w:p xmlns:wp14="http://schemas.microsoft.com/office/word/2010/wordml" w:rsidR="00000000" w:rsidRDefault="006356D5" w14:paraId="03B1164C" wp14:textId="77777777">
      <w:pPr>
        <w:spacing w:line="0" w:lineRule="atLeast"/>
        <w:ind w:left="112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index_post</w:t>
      </w:r>
      <w:r>
        <w:rPr>
          <w:rFonts w:ascii="Consolas" w:hAnsi="Consolas" w:eastAsia="Consolas"/>
          <w:color w:val="F8F8F2"/>
          <w:sz w:val="21"/>
        </w:rPr>
        <w:t>()</w:t>
      </w:r>
    </w:p>
    <w:p xmlns:wp14="http://schemas.microsoft.com/office/word/2010/wordml" w:rsidR="00000000" w:rsidRDefault="006356D5" w14:paraId="793A8B48"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8960" behindDoc="1" locked="0" layoutInCell="1" allowOverlap="1" wp14:anchorId="11D819E9" wp14:editId="7777777">
            <wp:simplePos x="0" y="0"/>
            <wp:positionH relativeFrom="column">
              <wp:posOffset>396875</wp:posOffset>
            </wp:positionH>
            <wp:positionV relativeFrom="paragraph">
              <wp:posOffset>0</wp:posOffset>
            </wp:positionV>
            <wp:extent cx="5750560" cy="18288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F904CCB" wp14:textId="77777777">
      <w:pPr>
        <w:spacing w:line="17" w:lineRule="exact"/>
        <w:rPr>
          <w:rFonts w:ascii="Times New Roman" w:hAnsi="Times New Roman" w:eastAsia="Times New Roman"/>
        </w:rPr>
      </w:pPr>
    </w:p>
    <w:p xmlns:wp14="http://schemas.microsoft.com/office/word/2010/wordml" w:rsidR="00000000" w:rsidRDefault="006356D5" w14:paraId="42EF7971" wp14:textId="77777777">
      <w:pPr>
        <w:spacing w:line="0" w:lineRule="atLeast"/>
        <w:ind w:left="112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432F660C"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89984" behindDoc="1" locked="0" layoutInCell="1" allowOverlap="1" wp14:anchorId="407228B0" wp14:editId="7777777">
            <wp:simplePos x="0" y="0"/>
            <wp:positionH relativeFrom="column">
              <wp:posOffset>396875</wp:posOffset>
            </wp:positionH>
            <wp:positionV relativeFrom="paragraph">
              <wp:posOffset>2540</wp:posOffset>
            </wp:positionV>
            <wp:extent cx="5750560" cy="17970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40360B8" wp14:textId="77777777">
      <w:pPr>
        <w:spacing w:line="22" w:lineRule="exact"/>
        <w:rPr>
          <w:rFonts w:ascii="Times New Roman" w:hAnsi="Times New Roman" w:eastAsia="Times New Roman"/>
        </w:rPr>
      </w:pPr>
    </w:p>
    <w:p xmlns:wp14="http://schemas.microsoft.com/office/word/2010/wordml" w:rsidR="00000000" w:rsidRDefault="006356D5" w14:paraId="6A772E63" wp14:textId="77777777">
      <w:pPr>
        <w:spacing w:line="0" w:lineRule="atLeast"/>
        <w:ind w:left="1580"/>
        <w:rPr>
          <w:rFonts w:ascii="Consolas" w:hAnsi="Consolas" w:eastAsia="Consolas"/>
          <w:color w:val="F8F8F2"/>
          <w:sz w:val="21"/>
        </w:rPr>
      </w:pPr>
      <w:r>
        <w:rPr>
          <w:rFonts w:ascii="Consolas" w:hAnsi="Consolas" w:eastAsia="Consolas"/>
          <w:color w:val="F8F8F2"/>
          <w:sz w:val="21"/>
        </w:rPr>
        <w:t xml:space="preserve">$data </w:t>
      </w:r>
      <w:r>
        <w:rPr>
          <w:rFonts w:ascii="Consolas" w:hAnsi="Consolas" w:eastAsia="Consolas"/>
          <w:color w:val="F92672"/>
          <w:sz w:val="21"/>
        </w:rPr>
        <w:t>=</w:t>
      </w:r>
      <w:r>
        <w:rPr>
          <w:rFonts w:ascii="Consolas" w:hAnsi="Consolas" w:eastAsia="Consolas"/>
          <w:color w:val="F8F8F2"/>
          <w:sz w:val="21"/>
        </w:rPr>
        <w:t xml:space="preserve"> [</w:t>
      </w:r>
    </w:p>
    <w:p xmlns:wp14="http://schemas.microsoft.com/office/word/2010/wordml" w:rsidR="00000000" w:rsidRDefault="006356D5" w14:paraId="64E0430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1008" behindDoc="1" locked="0" layoutInCell="1" allowOverlap="1" wp14:anchorId="3B222C0D" wp14:editId="7777777">
            <wp:simplePos x="0" y="0"/>
            <wp:positionH relativeFrom="column">
              <wp:posOffset>396875</wp:posOffset>
            </wp:positionH>
            <wp:positionV relativeFrom="paragraph">
              <wp:posOffset>0</wp:posOffset>
            </wp:positionV>
            <wp:extent cx="5750560" cy="18288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7A1CA98" wp14:textId="77777777">
      <w:pPr>
        <w:spacing w:line="18" w:lineRule="exact"/>
        <w:rPr>
          <w:rFonts w:ascii="Times New Roman" w:hAnsi="Times New Roman" w:eastAsia="Times New Roman"/>
        </w:rPr>
      </w:pPr>
    </w:p>
    <w:p xmlns:wp14="http://schemas.microsoft.com/office/word/2010/wordml" w:rsidR="00000000" w:rsidRDefault="006356D5" w14:paraId="07F34601"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'nrp'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post</w:t>
      </w:r>
      <w:r>
        <w:rPr>
          <w:rFonts w:ascii="Consolas" w:hAnsi="Consolas" w:eastAsia="Consolas"/>
          <w:color w:val="F8F8F2"/>
          <w:sz w:val="21"/>
        </w:rPr>
        <w:t>(</w:t>
      </w:r>
      <w:r>
        <w:rPr>
          <w:rFonts w:ascii="Consolas" w:hAnsi="Consolas" w:eastAsia="Consolas"/>
          <w:color w:val="E6DB74"/>
          <w:sz w:val="21"/>
        </w:rPr>
        <w:t>'nrp'</w:t>
      </w:r>
      <w:r>
        <w:rPr>
          <w:rFonts w:ascii="Consolas" w:hAnsi="Consolas" w:eastAsia="Consolas"/>
          <w:color w:val="F8F8F2"/>
          <w:sz w:val="21"/>
        </w:rPr>
        <w:t>),</w:t>
      </w:r>
    </w:p>
    <w:p xmlns:wp14="http://schemas.microsoft.com/office/word/2010/wordml" w:rsidR="00000000" w:rsidRDefault="006356D5" w14:paraId="21732A7D"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2032" behindDoc="1" locked="0" layoutInCell="1" allowOverlap="1" wp14:anchorId="3316D7C2" wp14:editId="7777777">
            <wp:simplePos x="0" y="0"/>
            <wp:positionH relativeFrom="column">
              <wp:posOffset>396875</wp:posOffset>
            </wp:positionH>
            <wp:positionV relativeFrom="paragraph">
              <wp:posOffset>2540</wp:posOffset>
            </wp:positionV>
            <wp:extent cx="5750560" cy="17970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A55251A" wp14:textId="77777777">
      <w:pPr>
        <w:spacing w:line="22" w:lineRule="exact"/>
        <w:rPr>
          <w:rFonts w:ascii="Times New Roman" w:hAnsi="Times New Roman" w:eastAsia="Times New Roman"/>
        </w:rPr>
      </w:pPr>
    </w:p>
    <w:p xmlns:wp14="http://schemas.microsoft.com/office/word/2010/wordml" w:rsidR="00000000" w:rsidRDefault="006356D5" w14:paraId="4BF234C8"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'nama'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post</w:t>
      </w:r>
      <w:r>
        <w:rPr>
          <w:rFonts w:ascii="Consolas" w:hAnsi="Consolas" w:eastAsia="Consolas"/>
          <w:color w:val="F8F8F2"/>
          <w:sz w:val="21"/>
        </w:rPr>
        <w:t>(</w:t>
      </w:r>
      <w:r>
        <w:rPr>
          <w:rFonts w:ascii="Consolas" w:hAnsi="Consolas" w:eastAsia="Consolas"/>
          <w:color w:val="E6DB74"/>
          <w:sz w:val="21"/>
        </w:rPr>
        <w:t>'nama'</w:t>
      </w:r>
      <w:r>
        <w:rPr>
          <w:rFonts w:ascii="Consolas" w:hAnsi="Consolas" w:eastAsia="Consolas"/>
          <w:color w:val="F8F8F2"/>
          <w:sz w:val="21"/>
        </w:rPr>
        <w:t>),</w:t>
      </w:r>
    </w:p>
    <w:p xmlns:wp14="http://schemas.microsoft.com/office/word/2010/wordml" w:rsidR="00000000" w:rsidRDefault="006356D5" w14:paraId="4541DE82"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3056" behindDoc="1" locked="0" layoutInCell="1" allowOverlap="1" wp14:anchorId="13CE3965" wp14:editId="7777777">
            <wp:simplePos x="0" y="0"/>
            <wp:positionH relativeFrom="column">
              <wp:posOffset>396875</wp:posOffset>
            </wp:positionH>
            <wp:positionV relativeFrom="paragraph">
              <wp:posOffset>0</wp:posOffset>
            </wp:positionV>
            <wp:extent cx="5750560" cy="17970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F6D2C48" wp14:textId="77777777">
      <w:pPr>
        <w:spacing w:line="17" w:lineRule="exact"/>
        <w:rPr>
          <w:rFonts w:ascii="Times New Roman" w:hAnsi="Times New Roman" w:eastAsia="Times New Roman"/>
        </w:rPr>
      </w:pPr>
    </w:p>
    <w:p xmlns:wp14="http://schemas.microsoft.com/office/word/2010/wordml" w:rsidR="00000000" w:rsidRDefault="006356D5" w14:paraId="5A90C59A"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'email'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post</w:t>
      </w:r>
      <w:r>
        <w:rPr>
          <w:rFonts w:ascii="Consolas" w:hAnsi="Consolas" w:eastAsia="Consolas"/>
          <w:color w:val="F8F8F2"/>
          <w:sz w:val="21"/>
        </w:rPr>
        <w:t>(</w:t>
      </w:r>
      <w:r>
        <w:rPr>
          <w:rFonts w:ascii="Consolas" w:hAnsi="Consolas" w:eastAsia="Consolas"/>
          <w:color w:val="E6DB74"/>
          <w:sz w:val="21"/>
        </w:rPr>
        <w:t>'email'</w:t>
      </w:r>
      <w:r>
        <w:rPr>
          <w:rFonts w:ascii="Consolas" w:hAnsi="Consolas" w:eastAsia="Consolas"/>
          <w:color w:val="F8F8F2"/>
          <w:sz w:val="21"/>
        </w:rPr>
        <w:t>),</w:t>
      </w:r>
    </w:p>
    <w:p xmlns:wp14="http://schemas.microsoft.com/office/word/2010/wordml" w:rsidR="00000000" w:rsidRDefault="006356D5" w14:paraId="2BDD156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4080" behindDoc="1" locked="0" layoutInCell="1" allowOverlap="1" wp14:anchorId="04C4ABFE" wp14:editId="7777777">
            <wp:simplePos x="0" y="0"/>
            <wp:positionH relativeFrom="column">
              <wp:posOffset>396875</wp:posOffset>
            </wp:positionH>
            <wp:positionV relativeFrom="paragraph">
              <wp:posOffset>0</wp:posOffset>
            </wp:positionV>
            <wp:extent cx="5750560" cy="18288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1F27C88" wp14:textId="77777777">
      <w:pPr>
        <w:spacing w:line="17" w:lineRule="exact"/>
        <w:rPr>
          <w:rFonts w:ascii="Times New Roman" w:hAnsi="Times New Roman" w:eastAsia="Times New Roman"/>
        </w:rPr>
      </w:pPr>
    </w:p>
    <w:p xmlns:wp14="http://schemas.microsoft.com/office/word/2010/wordml" w:rsidR="00000000" w:rsidRDefault="006356D5" w14:paraId="00813144"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'jurusan'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post</w:t>
      </w:r>
      <w:r>
        <w:rPr>
          <w:rFonts w:ascii="Consolas" w:hAnsi="Consolas" w:eastAsia="Consolas"/>
          <w:color w:val="F8F8F2"/>
          <w:sz w:val="21"/>
        </w:rPr>
        <w:t>(</w:t>
      </w:r>
      <w:r>
        <w:rPr>
          <w:rFonts w:ascii="Consolas" w:hAnsi="Consolas" w:eastAsia="Consolas"/>
          <w:color w:val="E6DB74"/>
          <w:sz w:val="21"/>
        </w:rPr>
        <w:t>'jurusan'</w:t>
      </w:r>
      <w:r>
        <w:rPr>
          <w:rFonts w:ascii="Consolas" w:hAnsi="Consolas" w:eastAsia="Consolas"/>
          <w:color w:val="F8F8F2"/>
          <w:sz w:val="21"/>
        </w:rPr>
        <w:t>),</w:t>
      </w:r>
    </w:p>
    <w:p xmlns:wp14="http://schemas.microsoft.com/office/word/2010/wordml" w:rsidR="00000000" w:rsidRDefault="006356D5" w14:paraId="55185038"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5104" behindDoc="1" locked="0" layoutInCell="1" allowOverlap="1" wp14:anchorId="4E7D99A0" wp14:editId="7777777">
            <wp:simplePos x="0" y="0"/>
            <wp:positionH relativeFrom="column">
              <wp:posOffset>396875</wp:posOffset>
            </wp:positionH>
            <wp:positionV relativeFrom="paragraph">
              <wp:posOffset>2540</wp:posOffset>
            </wp:positionV>
            <wp:extent cx="5750560" cy="1797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9B88F8C" wp14:textId="77777777">
      <w:pPr>
        <w:spacing w:line="22" w:lineRule="exact"/>
        <w:rPr>
          <w:rFonts w:ascii="Times New Roman" w:hAnsi="Times New Roman" w:eastAsia="Times New Roman"/>
        </w:rPr>
      </w:pPr>
    </w:p>
    <w:p xmlns:wp14="http://schemas.microsoft.com/office/word/2010/wordml" w:rsidR="00000000" w:rsidRDefault="006356D5" w14:paraId="61283731"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7BA1954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6128" behindDoc="1" locked="0" layoutInCell="1" allowOverlap="1" wp14:anchorId="14C7EA87" wp14:editId="7777777">
            <wp:simplePos x="0" y="0"/>
            <wp:positionH relativeFrom="column">
              <wp:posOffset>396875</wp:posOffset>
            </wp:positionH>
            <wp:positionV relativeFrom="paragraph">
              <wp:posOffset>0</wp:posOffset>
            </wp:positionV>
            <wp:extent cx="5750560" cy="36322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45C11DD" wp14:textId="77777777">
      <w:pPr>
        <w:spacing w:line="336" w:lineRule="exact"/>
        <w:rPr>
          <w:rFonts w:ascii="Times New Roman" w:hAnsi="Times New Roman" w:eastAsia="Times New Roman"/>
        </w:rPr>
      </w:pPr>
    </w:p>
    <w:p xmlns:wp14="http://schemas.microsoft.com/office/word/2010/wordml" w:rsidR="00000000" w:rsidRDefault="006356D5" w14:paraId="7A5144CD" wp14:textId="77777777">
      <w:pPr>
        <w:spacing w:line="246" w:lineRule="auto"/>
        <w:ind w:left="2040" w:right="2280" w:hanging="460"/>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mahasiswa</w:t>
      </w:r>
      <w:r>
        <w:rPr>
          <w:rFonts w:ascii="Consolas" w:hAnsi="Consolas" w:eastAsia="Consolas"/>
          <w:color w:val="F92672"/>
          <w:sz w:val="21"/>
        </w:rPr>
        <w:t>-&gt;</w:t>
      </w:r>
      <w:r>
        <w:rPr>
          <w:rFonts w:ascii="Consolas" w:hAnsi="Consolas" w:eastAsia="Consolas"/>
          <w:color w:val="A6E22E"/>
          <w:sz w:val="21"/>
        </w:rPr>
        <w:t>createMahasi</w:t>
      </w:r>
      <w:r>
        <w:rPr>
          <w:rFonts w:ascii="Consolas" w:hAnsi="Consolas" w:eastAsia="Consolas"/>
          <w:color w:val="A6E22E"/>
          <w:sz w:val="21"/>
        </w:rPr>
        <w:t>swa</w:t>
      </w:r>
      <w:r>
        <w:rPr>
          <w:rFonts w:ascii="Consolas" w:hAnsi="Consolas" w:eastAsia="Consolas"/>
          <w:color w:val="F8F8F2"/>
          <w:sz w:val="21"/>
        </w:rPr>
        <w:t>($data)</w:t>
      </w:r>
      <w:r>
        <w:rPr>
          <w:rFonts w:ascii="Consolas" w:hAnsi="Consolas" w:eastAsia="Consolas"/>
          <w:color w:val="F92672"/>
          <w:sz w:val="21"/>
        </w:rPr>
        <w:t xml:space="preserve"> &gt; </w:t>
      </w:r>
      <w:r>
        <w:rPr>
          <w:rFonts w:ascii="Consolas" w:hAnsi="Consolas" w:eastAsia="Consolas"/>
          <w:color w:val="AE81FF"/>
          <w:sz w:val="21"/>
        </w:rPr>
        <w:t>0</w:t>
      </w:r>
      <w:r>
        <w:rPr>
          <w:rFonts w:ascii="Consolas" w:hAnsi="Consolas" w:eastAsia="Consolas"/>
          <w:color w:val="F8F8F2"/>
          <w:sz w:val="21"/>
        </w:rPr>
        <w:t>) {</w:t>
      </w:r>
      <w:r>
        <w:rPr>
          <w:rFonts w:ascii="Consolas" w:hAnsi="Consolas" w:eastAsia="Consolas"/>
          <w:color w:val="F9267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72756B76"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7152" behindDoc="1" locked="0" layoutInCell="1" allowOverlap="1" wp14:anchorId="1A63D6AE" wp14:editId="7777777">
            <wp:simplePos x="0" y="0"/>
            <wp:positionH relativeFrom="column">
              <wp:posOffset>396875</wp:posOffset>
            </wp:positionH>
            <wp:positionV relativeFrom="paragraph">
              <wp:posOffset>-183515</wp:posOffset>
            </wp:positionV>
            <wp:extent cx="5750560" cy="36258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B40E7A7" wp14:textId="77777777">
      <w:pPr>
        <w:spacing w:line="12" w:lineRule="exact"/>
        <w:rPr>
          <w:rFonts w:ascii="Times New Roman" w:hAnsi="Times New Roman" w:eastAsia="Times New Roman"/>
        </w:rPr>
      </w:pPr>
    </w:p>
    <w:p xmlns:wp14="http://schemas.microsoft.com/office/word/2010/wordml" w:rsidR="00000000" w:rsidRDefault="006356D5" w14:paraId="2221F9F6" wp14:textId="77777777">
      <w:pPr>
        <w:spacing w:line="0" w:lineRule="atLeast"/>
        <w:ind w:left="2500"/>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true</w:t>
      </w:r>
      <w:r>
        <w:rPr>
          <w:rFonts w:ascii="Consolas" w:hAnsi="Consolas" w:eastAsia="Consolas"/>
          <w:color w:val="F8F8F2"/>
          <w:sz w:val="21"/>
        </w:rPr>
        <w:t>,</w:t>
      </w:r>
    </w:p>
    <w:p xmlns:wp14="http://schemas.microsoft.com/office/word/2010/wordml" w:rsidR="00000000" w:rsidRDefault="006356D5" w14:paraId="16EA090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8176" behindDoc="1" locked="0" layoutInCell="1" allowOverlap="1" wp14:anchorId="036AF6C7" wp14:editId="7777777">
            <wp:simplePos x="0" y="0"/>
            <wp:positionH relativeFrom="column">
              <wp:posOffset>396875</wp:posOffset>
            </wp:positionH>
            <wp:positionV relativeFrom="paragraph">
              <wp:posOffset>2540</wp:posOffset>
            </wp:positionV>
            <wp:extent cx="5750560" cy="17970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FFF7D4A" wp14:textId="77777777">
      <w:pPr>
        <w:spacing w:line="57" w:lineRule="exact"/>
        <w:rPr>
          <w:rFonts w:ascii="Times New Roman" w:hAnsi="Times New Roman" w:eastAsia="Times New Roman"/>
        </w:rPr>
      </w:pPr>
    </w:p>
    <w:p xmlns:wp14="http://schemas.microsoft.com/office/word/2010/wordml" w:rsidR="00000000" w:rsidRDefault="006356D5" w14:paraId="68D524C3" wp14:textId="77777777">
      <w:pPr>
        <w:spacing w:line="242" w:lineRule="auto"/>
        <w:ind w:left="2040" w:right="2040" w:firstLine="461"/>
        <w:rPr>
          <w:rFonts w:ascii="Consolas" w:hAnsi="Consolas" w:eastAsia="Consolas"/>
          <w:color w:val="F8F8F2"/>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'new mahasiswa has been created' </w:t>
      </w: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HTTP_CREATED</w:t>
      </w:r>
      <w:r>
        <w:rPr>
          <w:rFonts w:ascii="Consolas" w:hAnsi="Consolas" w:eastAsia="Consolas"/>
          <w:color w:val="F8F8F2"/>
          <w:sz w:val="21"/>
        </w:rPr>
        <w:t>);</w:t>
      </w:r>
    </w:p>
    <w:p xmlns:wp14="http://schemas.microsoft.com/office/word/2010/wordml" w:rsidR="00000000" w:rsidRDefault="006356D5" w14:paraId="516E9E0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699200" behindDoc="1" locked="0" layoutInCell="1" allowOverlap="1" wp14:anchorId="7B78BB1B" wp14:editId="7777777">
            <wp:simplePos x="0" y="0"/>
            <wp:positionH relativeFrom="column">
              <wp:posOffset>396875</wp:posOffset>
            </wp:positionH>
            <wp:positionV relativeFrom="paragraph">
              <wp:posOffset>-180975</wp:posOffset>
            </wp:positionV>
            <wp:extent cx="5750560" cy="36322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87B69A3" wp14:textId="77777777">
      <w:pPr>
        <w:spacing w:line="16" w:lineRule="exact"/>
        <w:rPr>
          <w:rFonts w:ascii="Times New Roman" w:hAnsi="Times New Roman" w:eastAsia="Times New Roman"/>
        </w:rPr>
      </w:pPr>
    </w:p>
    <w:p xmlns:wp14="http://schemas.microsoft.com/office/word/2010/wordml" w:rsidR="00000000" w:rsidRDefault="006356D5" w14:paraId="7B0B8F2B" wp14:textId="77777777">
      <w:pPr>
        <w:spacing w:line="0" w:lineRule="atLeast"/>
        <w:ind w:left="158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p xmlns:wp14="http://schemas.microsoft.com/office/word/2010/wordml" w:rsidR="00000000" w:rsidRDefault="006356D5" w14:paraId="1B8CBDE7"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0224" behindDoc="1" locked="0" layoutInCell="1" allowOverlap="1" wp14:anchorId="1898A26C" wp14:editId="7777777">
            <wp:simplePos x="0" y="0"/>
            <wp:positionH relativeFrom="column">
              <wp:posOffset>396875</wp:posOffset>
            </wp:positionH>
            <wp:positionV relativeFrom="paragraph">
              <wp:posOffset>2540</wp:posOffset>
            </wp:positionV>
            <wp:extent cx="5750560" cy="17970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63A0829D" wp14:textId="77777777">
      <w:pPr>
        <w:spacing w:line="23" w:lineRule="exact"/>
        <w:rPr>
          <w:rFonts w:ascii="Times New Roman" w:hAnsi="Times New Roman" w:eastAsia="Times New Roman"/>
        </w:rPr>
      </w:pPr>
    </w:p>
    <w:p xmlns:wp14="http://schemas.microsoft.com/office/word/2010/wordml" w:rsidR="00000000" w:rsidRDefault="006356D5" w14:paraId="6215F20F" wp14:textId="77777777">
      <w:pPr>
        <w:spacing w:line="0" w:lineRule="atLeast"/>
        <w:ind w:left="204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64B0EB7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1248" behindDoc="1" locked="0" layoutInCell="1" allowOverlap="1" wp14:anchorId="0C0379C0" wp14:editId="7777777">
            <wp:simplePos x="0" y="0"/>
            <wp:positionH relativeFrom="column">
              <wp:posOffset>396875</wp:posOffset>
            </wp:positionH>
            <wp:positionV relativeFrom="paragraph">
              <wp:posOffset>0</wp:posOffset>
            </wp:positionV>
            <wp:extent cx="5750560" cy="17970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9CA8924" wp14:textId="77777777">
      <w:pPr>
        <w:spacing w:line="17" w:lineRule="exact"/>
        <w:rPr>
          <w:rFonts w:ascii="Times New Roman" w:hAnsi="Times New Roman" w:eastAsia="Times New Roman"/>
        </w:rPr>
      </w:pPr>
    </w:p>
    <w:p xmlns:wp14="http://schemas.microsoft.com/office/word/2010/wordml" w:rsidR="00000000" w:rsidRDefault="006356D5" w14:paraId="62C7102A" wp14:textId="77777777">
      <w:pPr>
        <w:spacing w:line="0" w:lineRule="atLeast"/>
        <w:ind w:left="2500"/>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false</w:t>
      </w:r>
      <w:r>
        <w:rPr>
          <w:rFonts w:ascii="Consolas" w:hAnsi="Consolas" w:eastAsia="Consolas"/>
          <w:color w:val="F8F8F2"/>
          <w:sz w:val="21"/>
        </w:rPr>
        <w:t>,</w:t>
      </w:r>
    </w:p>
    <w:p xmlns:wp14="http://schemas.microsoft.com/office/word/2010/wordml" w:rsidR="00000000" w:rsidRDefault="006356D5" w14:paraId="7FA1A889"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2272" behindDoc="1" locked="0" layoutInCell="1" allowOverlap="1" wp14:anchorId="498A0AC9" wp14:editId="7777777">
            <wp:simplePos x="0" y="0"/>
            <wp:positionH relativeFrom="column">
              <wp:posOffset>396875</wp:posOffset>
            </wp:positionH>
            <wp:positionV relativeFrom="paragraph">
              <wp:posOffset>0</wp:posOffset>
            </wp:positionV>
            <wp:extent cx="5750560" cy="18288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BB6F150" wp14:textId="77777777">
      <w:pPr>
        <w:spacing w:line="52" w:lineRule="exact"/>
        <w:rPr>
          <w:rFonts w:ascii="Times New Roman" w:hAnsi="Times New Roman" w:eastAsia="Times New Roman"/>
        </w:rPr>
      </w:pPr>
    </w:p>
    <w:p xmlns:wp14="http://schemas.microsoft.com/office/word/2010/wordml" w:rsidR="00000000" w:rsidRDefault="006356D5" w14:paraId="1372B5B9" wp14:textId="77777777">
      <w:pPr>
        <w:spacing w:line="271" w:lineRule="auto"/>
        <w:ind w:left="2040" w:right="2620" w:firstLine="461"/>
        <w:rPr>
          <w:rFonts w:ascii="Consolas" w:hAnsi="Consolas" w:eastAsia="Consolas"/>
          <w:color w:val="F8F8F2"/>
        </w:rPr>
      </w:pPr>
      <w:r>
        <w:rPr>
          <w:rFonts w:ascii="Consolas" w:hAnsi="Consolas" w:eastAsia="Consolas"/>
          <w:color w:val="E6DB74"/>
        </w:rPr>
        <w:t xml:space="preserve">'message' </w:t>
      </w:r>
      <w:r>
        <w:rPr>
          <w:rFonts w:ascii="Consolas" w:hAnsi="Consolas" w:eastAsia="Consolas"/>
          <w:color w:val="F92672"/>
        </w:rPr>
        <w:t>=&gt;</w:t>
      </w:r>
      <w:r>
        <w:rPr>
          <w:rFonts w:ascii="Consolas" w:hAnsi="Consolas" w:eastAsia="Consolas"/>
          <w:color w:val="E6DB74"/>
        </w:rPr>
        <w:t xml:space="preserve"> 'failed to create new data' </w:t>
      </w:r>
      <w:r>
        <w:rPr>
          <w:rFonts w:ascii="Consolas" w:hAnsi="Consolas" w:eastAsia="Consolas"/>
          <w:color w:val="F8F8F2"/>
        </w:rPr>
        <w:t xml:space="preserve">], </w:t>
      </w:r>
      <w:r>
        <w:rPr>
          <w:rFonts w:ascii="Consolas" w:hAnsi="Consolas" w:eastAsia="Consolas"/>
          <w:i/>
          <w:color w:val="66D9EF"/>
        </w:rPr>
        <w:t>REST_Controll</w:t>
      </w:r>
      <w:r>
        <w:rPr>
          <w:rFonts w:ascii="Consolas" w:hAnsi="Consolas" w:eastAsia="Consolas"/>
          <w:i/>
          <w:color w:val="66D9EF"/>
        </w:rPr>
        <w:t>er</w:t>
      </w:r>
      <w:r>
        <w:rPr>
          <w:rFonts w:ascii="Consolas" w:hAnsi="Consolas" w:eastAsia="Consolas"/>
          <w:color w:val="F92672"/>
        </w:rPr>
        <w:t>::</w:t>
      </w:r>
      <w:r>
        <w:rPr>
          <w:rFonts w:ascii="Consolas" w:hAnsi="Consolas" w:eastAsia="Consolas"/>
          <w:color w:val="AE81FF"/>
        </w:rPr>
        <w:t>HTTP_BAD_REQUEST</w:t>
      </w:r>
      <w:r>
        <w:rPr>
          <w:rFonts w:ascii="Consolas" w:hAnsi="Consolas" w:eastAsia="Consolas"/>
          <w:color w:val="F8F8F2"/>
        </w:rPr>
        <w:t>);</w:t>
      </w:r>
    </w:p>
    <w:p xmlns:wp14="http://schemas.microsoft.com/office/word/2010/wordml" w:rsidR="00000000" w:rsidRDefault="006356D5" w14:paraId="0FC1977D" wp14:textId="77777777">
      <w:pPr>
        <w:spacing w:line="20" w:lineRule="exact"/>
        <w:rPr>
          <w:rFonts w:ascii="Times New Roman" w:hAnsi="Times New Roman" w:eastAsia="Times New Roman"/>
        </w:rPr>
      </w:pPr>
      <w:r>
        <w:rPr>
          <w:rFonts w:ascii="Consolas" w:hAnsi="Consolas" w:eastAsia="Consolas"/>
          <w:noProof/>
          <w:color w:val="F8F8F2"/>
        </w:rPr>
        <w:drawing>
          <wp:anchor xmlns:wp14="http://schemas.microsoft.com/office/word/2010/wordprocessingDrawing" distT="0" distB="0" distL="114300" distR="114300" simplePos="0" relativeHeight="251703296" behindDoc="1" locked="0" layoutInCell="1" allowOverlap="1" wp14:anchorId="62712D3C" wp14:editId="7777777">
            <wp:simplePos x="0" y="0"/>
            <wp:positionH relativeFrom="column">
              <wp:posOffset>396875</wp:posOffset>
            </wp:positionH>
            <wp:positionV relativeFrom="paragraph">
              <wp:posOffset>-198755</wp:posOffset>
            </wp:positionV>
            <wp:extent cx="5750560" cy="36258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5E1A295"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38F7CCE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4320" behindDoc="1" locked="0" layoutInCell="1" allowOverlap="1" wp14:anchorId="767973B0" wp14:editId="7777777">
            <wp:simplePos x="0" y="0"/>
            <wp:positionH relativeFrom="column">
              <wp:posOffset>396875</wp:posOffset>
            </wp:positionH>
            <wp:positionV relativeFrom="paragraph">
              <wp:posOffset>2540</wp:posOffset>
            </wp:positionV>
            <wp:extent cx="5750560" cy="18034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03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4338875" wp14:textId="77777777">
      <w:pPr>
        <w:spacing w:line="23" w:lineRule="exact"/>
        <w:rPr>
          <w:rFonts w:ascii="Times New Roman" w:hAnsi="Times New Roman" w:eastAsia="Times New Roman"/>
        </w:rPr>
      </w:pPr>
    </w:p>
    <w:p xmlns:wp14="http://schemas.microsoft.com/office/word/2010/wordml" w:rsidR="00000000" w:rsidRDefault="006356D5" w14:paraId="20A4BC7C" wp14:textId="77777777">
      <w:pPr>
        <w:spacing w:line="0" w:lineRule="atLeast"/>
        <w:ind w:left="112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2CA6F58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5344" behindDoc="1" locked="0" layoutInCell="1" allowOverlap="1" wp14:anchorId="441C9661" wp14:editId="7777777">
            <wp:simplePos x="0" y="0"/>
            <wp:positionH relativeFrom="column">
              <wp:posOffset>396875</wp:posOffset>
            </wp:positionH>
            <wp:positionV relativeFrom="paragraph">
              <wp:posOffset>0</wp:posOffset>
            </wp:positionV>
            <wp:extent cx="5750560" cy="36258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25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2CCB938B" wp14:textId="77777777">
      <w:pPr>
        <w:spacing w:line="301" w:lineRule="exact"/>
        <w:rPr>
          <w:rFonts w:ascii="Times New Roman" w:hAnsi="Times New Roman" w:eastAsia="Times New Roman"/>
        </w:rPr>
      </w:pPr>
    </w:p>
    <w:p xmlns:wp14="http://schemas.microsoft.com/office/word/2010/wordml" w:rsidR="00000000" w:rsidRDefault="006356D5" w14:paraId="49B939C9" wp14:textId="77777777">
      <w:pPr>
        <w:spacing w:line="0" w:lineRule="atLeast"/>
        <w:ind w:left="1120"/>
        <w:rPr>
          <w:rFonts w:ascii="Consolas" w:hAnsi="Consolas" w:eastAsia="Consolas"/>
          <w:color w:val="88846F"/>
          <w:sz w:val="21"/>
        </w:rPr>
      </w:pPr>
      <w:r>
        <w:rPr>
          <w:rFonts w:ascii="Consolas" w:hAnsi="Consolas" w:eastAsia="Consolas"/>
          <w:color w:val="88846F"/>
          <w:sz w:val="21"/>
        </w:rPr>
        <w:t>// Put</w:t>
      </w:r>
    </w:p>
    <w:p xmlns:wp14="http://schemas.microsoft.com/office/word/2010/wordml" w:rsidR="00000000" w:rsidRDefault="006356D5" w14:paraId="6EB7F0FB" wp14:textId="77777777">
      <w:pPr>
        <w:spacing w:line="20" w:lineRule="exact"/>
        <w:rPr>
          <w:rFonts w:ascii="Times New Roman" w:hAnsi="Times New Roman" w:eastAsia="Times New Roman"/>
        </w:rPr>
      </w:pPr>
      <w:r>
        <w:rPr>
          <w:rFonts w:ascii="Consolas" w:hAnsi="Consolas" w:eastAsia="Consolas"/>
          <w:noProof/>
          <w:color w:val="88846F"/>
          <w:sz w:val="21"/>
        </w:rPr>
        <w:drawing>
          <wp:anchor xmlns:wp14="http://schemas.microsoft.com/office/word/2010/wordprocessingDrawing" distT="0" distB="0" distL="114300" distR="114300" simplePos="0" relativeHeight="251706368" behindDoc="1" locked="0" layoutInCell="1" allowOverlap="1" wp14:anchorId="6B5C7CCA" wp14:editId="7777777">
            <wp:simplePos x="0" y="0"/>
            <wp:positionH relativeFrom="column">
              <wp:posOffset>396875</wp:posOffset>
            </wp:positionH>
            <wp:positionV relativeFrom="paragraph">
              <wp:posOffset>2540</wp:posOffset>
            </wp:positionV>
            <wp:extent cx="5750560" cy="17970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96B98D5" wp14:textId="77777777">
      <w:pPr>
        <w:spacing w:line="22" w:lineRule="exact"/>
        <w:rPr>
          <w:rFonts w:ascii="Times New Roman" w:hAnsi="Times New Roman" w:eastAsia="Times New Roman"/>
        </w:rPr>
      </w:pPr>
    </w:p>
    <w:p xmlns:wp14="http://schemas.microsoft.com/office/word/2010/wordml" w:rsidR="00000000" w:rsidRDefault="006356D5" w14:paraId="1BF399A1" wp14:textId="77777777">
      <w:pPr>
        <w:spacing w:line="0" w:lineRule="atLeast"/>
        <w:ind w:left="112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index_put</w:t>
      </w:r>
      <w:r>
        <w:rPr>
          <w:rFonts w:ascii="Consolas" w:hAnsi="Consolas" w:eastAsia="Consolas"/>
          <w:color w:val="F8F8F2"/>
          <w:sz w:val="21"/>
        </w:rPr>
        <w:t>()</w:t>
      </w:r>
    </w:p>
    <w:p xmlns:wp14="http://schemas.microsoft.com/office/word/2010/wordml" w:rsidR="00000000" w:rsidRDefault="006356D5" w14:paraId="5667FF55"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7392" behindDoc="1" locked="0" layoutInCell="1" allowOverlap="1" wp14:anchorId="4521788C" wp14:editId="7777777">
            <wp:simplePos x="0" y="0"/>
            <wp:positionH relativeFrom="column">
              <wp:posOffset>396875</wp:posOffset>
            </wp:positionH>
            <wp:positionV relativeFrom="paragraph">
              <wp:posOffset>0</wp:posOffset>
            </wp:positionV>
            <wp:extent cx="5750560" cy="17970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344BE600" wp14:textId="77777777">
      <w:pPr>
        <w:spacing w:line="17" w:lineRule="exact"/>
        <w:rPr>
          <w:rFonts w:ascii="Times New Roman" w:hAnsi="Times New Roman" w:eastAsia="Times New Roman"/>
        </w:rPr>
      </w:pPr>
    </w:p>
    <w:p xmlns:wp14="http://schemas.microsoft.com/office/word/2010/wordml" w:rsidR="00000000" w:rsidRDefault="006356D5" w14:paraId="0424B902" wp14:textId="77777777">
      <w:pPr>
        <w:spacing w:line="0" w:lineRule="atLeast"/>
        <w:ind w:left="112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1AC276E0"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8416" behindDoc="1" locked="0" layoutInCell="1" allowOverlap="1" wp14:anchorId="765659E9" wp14:editId="7777777">
            <wp:simplePos x="0" y="0"/>
            <wp:positionH relativeFrom="column">
              <wp:posOffset>396875</wp:posOffset>
            </wp:positionH>
            <wp:positionV relativeFrom="paragraph">
              <wp:posOffset>0</wp:posOffset>
            </wp:positionV>
            <wp:extent cx="5750560" cy="36322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0560" cy="363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EE3B4B9" wp14:textId="77777777">
      <w:pPr>
        <w:spacing w:line="17" w:lineRule="exact"/>
        <w:rPr>
          <w:rFonts w:ascii="Times New Roman" w:hAnsi="Times New Roman" w:eastAsia="Times New Roman"/>
        </w:rPr>
      </w:pPr>
    </w:p>
    <w:p xmlns:wp14="http://schemas.microsoft.com/office/word/2010/wordml" w:rsidR="00000000" w:rsidRDefault="006356D5" w14:paraId="1C225EE8" wp14:textId="77777777">
      <w:pPr>
        <w:spacing w:line="0" w:lineRule="atLeast"/>
        <w:ind w:left="1580"/>
        <w:rPr>
          <w:rFonts w:ascii="Consolas" w:hAnsi="Consolas" w:eastAsia="Consolas"/>
          <w:color w:val="F8F8F2"/>
          <w:sz w:val="21"/>
        </w:rPr>
      </w:pPr>
      <w:r>
        <w:rPr>
          <w:rFonts w:ascii="Consolas" w:hAnsi="Consolas" w:eastAsia="Consolas"/>
          <w:color w:val="F8F8F2"/>
          <w:sz w:val="21"/>
        </w:rPr>
        <w:t xml:space="preserve">$id </w:t>
      </w:r>
      <w:r>
        <w:rPr>
          <w:rFonts w:ascii="Consolas" w:hAnsi="Consolas" w:eastAsia="Consolas"/>
          <w:color w:val="F92672"/>
          <w:sz w:val="21"/>
        </w:rPr>
        <w:t>=</w:t>
      </w:r>
      <w:r>
        <w:rPr>
          <w:rFonts w:ascii="Consolas" w:hAnsi="Consolas" w:eastAsia="Consolas"/>
          <w:color w:val="F8F8F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put</w:t>
      </w:r>
      <w:r>
        <w:rPr>
          <w:rFonts w:ascii="Consolas" w:hAnsi="Consolas" w:eastAsia="Consolas"/>
          <w:color w:val="F8F8F2"/>
          <w:sz w:val="21"/>
        </w:rPr>
        <w:t>(</w:t>
      </w:r>
      <w:r>
        <w:rPr>
          <w:rFonts w:ascii="Consolas" w:hAnsi="Consolas" w:eastAsia="Consolas"/>
          <w:color w:val="E6DB74"/>
          <w:sz w:val="21"/>
        </w:rPr>
        <w:t>'id'</w:t>
      </w:r>
      <w:r>
        <w:rPr>
          <w:rFonts w:ascii="Consolas" w:hAnsi="Consolas" w:eastAsia="Consolas"/>
          <w:color w:val="F8F8F2"/>
          <w:sz w:val="21"/>
        </w:rPr>
        <w:t>);</w:t>
      </w:r>
    </w:p>
    <w:p xmlns:wp14="http://schemas.microsoft.com/office/word/2010/wordml" w:rsidR="00000000" w:rsidRDefault="006356D5" w14:paraId="17D63EA2" wp14:textId="77777777">
      <w:pPr>
        <w:spacing w:line="43" w:lineRule="exact"/>
        <w:rPr>
          <w:rFonts w:ascii="Times New Roman" w:hAnsi="Times New Roman" w:eastAsia="Times New Roman"/>
        </w:rPr>
      </w:pPr>
    </w:p>
    <w:p xmlns:wp14="http://schemas.microsoft.com/office/word/2010/wordml" w:rsidR="00000000" w:rsidRDefault="006356D5" w14:paraId="4B52B388" wp14:textId="77777777">
      <w:pPr>
        <w:spacing w:line="0" w:lineRule="atLeast"/>
        <w:ind w:left="1580"/>
        <w:rPr>
          <w:rFonts w:ascii="Consolas" w:hAnsi="Consolas" w:eastAsia="Consolas"/>
          <w:color w:val="F8F8F2"/>
          <w:sz w:val="21"/>
        </w:rPr>
      </w:pPr>
      <w:r>
        <w:rPr>
          <w:rFonts w:ascii="Consolas" w:hAnsi="Consolas" w:eastAsia="Consolas"/>
          <w:color w:val="F8F8F2"/>
          <w:sz w:val="21"/>
        </w:rPr>
        <w:t xml:space="preserve">$data </w:t>
      </w:r>
      <w:r>
        <w:rPr>
          <w:rFonts w:ascii="Consolas" w:hAnsi="Consolas" w:eastAsia="Consolas"/>
          <w:color w:val="F92672"/>
          <w:sz w:val="21"/>
        </w:rPr>
        <w:t>=</w:t>
      </w:r>
      <w:r>
        <w:rPr>
          <w:rFonts w:ascii="Consolas" w:hAnsi="Consolas" w:eastAsia="Consolas"/>
          <w:color w:val="F8F8F2"/>
          <w:sz w:val="21"/>
        </w:rPr>
        <w:t xml:space="preserve"> [</w:t>
      </w:r>
    </w:p>
    <w:p xmlns:wp14="http://schemas.microsoft.com/office/word/2010/wordml" w:rsidR="00000000" w:rsidRDefault="006356D5" w14:paraId="587CD5B2"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09440" behindDoc="1" locked="0" layoutInCell="1" allowOverlap="1" wp14:anchorId="2173AF77" wp14:editId="7777777">
            <wp:simplePos x="0" y="0"/>
            <wp:positionH relativeFrom="column">
              <wp:posOffset>396875</wp:posOffset>
            </wp:positionH>
            <wp:positionV relativeFrom="paragraph">
              <wp:posOffset>0</wp:posOffset>
            </wp:positionV>
            <wp:extent cx="5750560" cy="18288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2E608EF" wp14:textId="77777777">
      <w:pPr>
        <w:spacing w:line="17" w:lineRule="exact"/>
        <w:rPr>
          <w:rFonts w:ascii="Times New Roman" w:hAnsi="Times New Roman" w:eastAsia="Times New Roman"/>
        </w:rPr>
      </w:pPr>
    </w:p>
    <w:p xmlns:wp14="http://schemas.microsoft.com/office/word/2010/wordml" w:rsidR="00000000" w:rsidRDefault="006356D5" w14:paraId="1E547FA3"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'nrp'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put</w:t>
      </w:r>
      <w:r>
        <w:rPr>
          <w:rFonts w:ascii="Consolas" w:hAnsi="Consolas" w:eastAsia="Consolas"/>
          <w:color w:val="F8F8F2"/>
          <w:sz w:val="21"/>
        </w:rPr>
        <w:t>(</w:t>
      </w:r>
      <w:r>
        <w:rPr>
          <w:rFonts w:ascii="Consolas" w:hAnsi="Consolas" w:eastAsia="Consolas"/>
          <w:color w:val="E6DB74"/>
          <w:sz w:val="21"/>
        </w:rPr>
        <w:t>'nrp'</w:t>
      </w:r>
      <w:r>
        <w:rPr>
          <w:rFonts w:ascii="Consolas" w:hAnsi="Consolas" w:eastAsia="Consolas"/>
          <w:color w:val="F8F8F2"/>
          <w:sz w:val="21"/>
        </w:rPr>
        <w:t>),</w:t>
      </w:r>
    </w:p>
    <w:p xmlns:wp14="http://schemas.microsoft.com/office/word/2010/wordml" w:rsidR="00000000" w:rsidRDefault="006356D5" w14:paraId="6E912D00"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0464" behindDoc="1" locked="0" layoutInCell="1" allowOverlap="1" wp14:anchorId="7E273D3F" wp14:editId="7777777">
            <wp:simplePos x="0" y="0"/>
            <wp:positionH relativeFrom="column">
              <wp:posOffset>396875</wp:posOffset>
            </wp:positionH>
            <wp:positionV relativeFrom="paragraph">
              <wp:posOffset>2540</wp:posOffset>
            </wp:positionV>
            <wp:extent cx="5750560" cy="17970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074E47F7" wp14:textId="77777777">
      <w:pPr>
        <w:spacing w:line="22" w:lineRule="exact"/>
        <w:rPr>
          <w:rFonts w:ascii="Times New Roman" w:hAnsi="Times New Roman" w:eastAsia="Times New Roman"/>
        </w:rPr>
      </w:pPr>
    </w:p>
    <w:p xmlns:wp14="http://schemas.microsoft.com/office/word/2010/wordml" w:rsidR="00000000" w:rsidRDefault="006356D5" w14:paraId="6E54BE7C"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'nama'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put</w:t>
      </w:r>
      <w:r>
        <w:rPr>
          <w:rFonts w:ascii="Consolas" w:hAnsi="Consolas" w:eastAsia="Consolas"/>
          <w:color w:val="F8F8F2"/>
          <w:sz w:val="21"/>
        </w:rPr>
        <w:t>(</w:t>
      </w:r>
      <w:r>
        <w:rPr>
          <w:rFonts w:ascii="Consolas" w:hAnsi="Consolas" w:eastAsia="Consolas"/>
          <w:color w:val="E6DB74"/>
          <w:sz w:val="21"/>
        </w:rPr>
        <w:t>'nama'</w:t>
      </w:r>
      <w:r>
        <w:rPr>
          <w:rFonts w:ascii="Consolas" w:hAnsi="Consolas" w:eastAsia="Consolas"/>
          <w:color w:val="F8F8F2"/>
          <w:sz w:val="21"/>
        </w:rPr>
        <w:t>),</w:t>
      </w:r>
    </w:p>
    <w:p xmlns:wp14="http://schemas.microsoft.com/office/word/2010/wordml" w:rsidR="00000000" w:rsidRDefault="006356D5" w14:paraId="0496420A"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1488" behindDoc="1" locked="0" layoutInCell="1" allowOverlap="1" wp14:anchorId="1178FC32" wp14:editId="7777777">
            <wp:simplePos x="0" y="0"/>
            <wp:positionH relativeFrom="column">
              <wp:posOffset>396875</wp:posOffset>
            </wp:positionH>
            <wp:positionV relativeFrom="paragraph">
              <wp:posOffset>0</wp:posOffset>
            </wp:positionV>
            <wp:extent cx="5750560" cy="1797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A852BA6" wp14:textId="77777777">
      <w:pPr>
        <w:spacing w:line="17" w:lineRule="exact"/>
        <w:rPr>
          <w:rFonts w:ascii="Times New Roman" w:hAnsi="Times New Roman" w:eastAsia="Times New Roman"/>
        </w:rPr>
      </w:pPr>
    </w:p>
    <w:p xmlns:wp14="http://schemas.microsoft.com/office/word/2010/wordml" w:rsidR="00000000" w:rsidRDefault="006356D5" w14:paraId="4EA57E0C"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'email'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put</w:t>
      </w:r>
      <w:r>
        <w:rPr>
          <w:rFonts w:ascii="Consolas" w:hAnsi="Consolas" w:eastAsia="Consolas"/>
          <w:color w:val="F8F8F2"/>
          <w:sz w:val="21"/>
        </w:rPr>
        <w:t>(</w:t>
      </w:r>
      <w:r>
        <w:rPr>
          <w:rFonts w:ascii="Consolas" w:hAnsi="Consolas" w:eastAsia="Consolas"/>
          <w:color w:val="E6DB74"/>
          <w:sz w:val="21"/>
        </w:rPr>
        <w:t>'email'</w:t>
      </w:r>
      <w:r>
        <w:rPr>
          <w:rFonts w:ascii="Consolas" w:hAnsi="Consolas" w:eastAsia="Consolas"/>
          <w:color w:val="F8F8F2"/>
          <w:sz w:val="21"/>
        </w:rPr>
        <w:t>),</w:t>
      </w:r>
    </w:p>
    <w:p xmlns:wp14="http://schemas.microsoft.com/office/word/2010/wordml" w:rsidR="00000000" w:rsidRDefault="006356D5" w14:paraId="0E39B636"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2512" behindDoc="1" locked="0" layoutInCell="1" allowOverlap="1" wp14:anchorId="658D50B7" wp14:editId="7777777">
            <wp:simplePos x="0" y="0"/>
            <wp:positionH relativeFrom="column">
              <wp:posOffset>396875</wp:posOffset>
            </wp:positionH>
            <wp:positionV relativeFrom="paragraph">
              <wp:posOffset>0</wp:posOffset>
            </wp:positionV>
            <wp:extent cx="5750560" cy="1828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288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299FC03" wp14:textId="77777777">
      <w:pPr>
        <w:spacing w:line="17" w:lineRule="exact"/>
        <w:rPr>
          <w:rFonts w:ascii="Times New Roman" w:hAnsi="Times New Roman" w:eastAsia="Times New Roman"/>
        </w:rPr>
      </w:pPr>
    </w:p>
    <w:p xmlns:wp14="http://schemas.microsoft.com/office/word/2010/wordml" w:rsidR="00000000" w:rsidRDefault="006356D5" w14:paraId="2CC506DF" wp14:textId="77777777">
      <w:pPr>
        <w:spacing w:line="0" w:lineRule="atLeast"/>
        <w:ind w:left="2040"/>
        <w:rPr>
          <w:rFonts w:ascii="Consolas" w:hAnsi="Consolas" w:eastAsia="Consolas"/>
          <w:color w:val="F8F8F2"/>
          <w:sz w:val="21"/>
        </w:rPr>
      </w:pPr>
      <w:r>
        <w:rPr>
          <w:rFonts w:ascii="Consolas" w:hAnsi="Consolas" w:eastAsia="Consolas"/>
          <w:color w:val="E6DB74"/>
          <w:sz w:val="21"/>
        </w:rPr>
        <w:t xml:space="preserve">'jurusan'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put</w:t>
      </w:r>
      <w:r>
        <w:rPr>
          <w:rFonts w:ascii="Consolas" w:hAnsi="Consolas" w:eastAsia="Consolas"/>
          <w:color w:val="F8F8F2"/>
          <w:sz w:val="21"/>
        </w:rPr>
        <w:t>(</w:t>
      </w:r>
      <w:r>
        <w:rPr>
          <w:rFonts w:ascii="Consolas" w:hAnsi="Consolas" w:eastAsia="Consolas"/>
          <w:color w:val="E6DB74"/>
          <w:sz w:val="21"/>
        </w:rPr>
        <w:t>'jurusan'</w:t>
      </w:r>
      <w:r>
        <w:rPr>
          <w:rFonts w:ascii="Consolas" w:hAnsi="Consolas" w:eastAsia="Consolas"/>
          <w:color w:val="F8F8F2"/>
          <w:sz w:val="21"/>
        </w:rPr>
        <w:t>),</w:t>
      </w:r>
    </w:p>
    <w:p xmlns:wp14="http://schemas.microsoft.com/office/word/2010/wordml" w:rsidR="00000000" w:rsidRDefault="006356D5" w14:paraId="60480A4E"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3536" behindDoc="1" locked="0" layoutInCell="1" allowOverlap="1" wp14:anchorId="325CAE01" wp14:editId="7777777">
            <wp:simplePos x="0" y="0"/>
            <wp:positionH relativeFrom="column">
              <wp:posOffset>396875</wp:posOffset>
            </wp:positionH>
            <wp:positionV relativeFrom="paragraph">
              <wp:posOffset>2540</wp:posOffset>
            </wp:positionV>
            <wp:extent cx="5750560" cy="17970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3508331" wp14:textId="77777777">
      <w:pPr>
        <w:spacing w:line="22" w:lineRule="exact"/>
        <w:rPr>
          <w:rFonts w:ascii="Times New Roman" w:hAnsi="Times New Roman" w:eastAsia="Times New Roman"/>
        </w:rPr>
      </w:pPr>
    </w:p>
    <w:p xmlns:wp14="http://schemas.microsoft.com/office/word/2010/wordml" w:rsidR="00000000" w:rsidRDefault="006356D5" w14:paraId="0EF2060B" wp14:textId="77777777">
      <w:pPr>
        <w:spacing w:line="0" w:lineRule="atLeast"/>
        <w:ind w:left="1580"/>
        <w:rPr>
          <w:rFonts w:ascii="Consolas" w:hAnsi="Consolas" w:eastAsia="Consolas"/>
          <w:color w:val="F8F8F2"/>
          <w:sz w:val="21"/>
        </w:rPr>
      </w:pPr>
      <w:r>
        <w:rPr>
          <w:rFonts w:ascii="Consolas" w:hAnsi="Consolas" w:eastAsia="Consolas"/>
          <w:color w:val="F8F8F2"/>
          <w:sz w:val="21"/>
        </w:rPr>
        <w:t>];</w:t>
      </w:r>
    </w:p>
    <w:p xmlns:wp14="http://schemas.microsoft.com/office/word/2010/wordml" w:rsidR="00000000" w:rsidRDefault="006356D5" w14:paraId="3A06B094"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4560" behindDoc="1" locked="0" layoutInCell="1" allowOverlap="1" wp14:anchorId="1FB47AC2" wp14:editId="7777777">
            <wp:simplePos x="0" y="0"/>
            <wp:positionH relativeFrom="column">
              <wp:posOffset>396875</wp:posOffset>
            </wp:positionH>
            <wp:positionV relativeFrom="paragraph">
              <wp:posOffset>0</wp:posOffset>
            </wp:positionV>
            <wp:extent cx="5750560" cy="18034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803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4C694B97" wp14:textId="77777777">
      <w:pPr>
        <w:spacing w:line="53" w:lineRule="exact"/>
        <w:rPr>
          <w:rFonts w:ascii="Times New Roman" w:hAnsi="Times New Roman" w:eastAsia="Times New Roman"/>
        </w:rPr>
      </w:pPr>
    </w:p>
    <w:p xmlns:wp14="http://schemas.microsoft.com/office/word/2010/wordml" w:rsidR="00000000" w:rsidRDefault="006356D5" w14:paraId="237D2569" wp14:textId="77777777">
      <w:pPr>
        <w:spacing w:line="242" w:lineRule="auto"/>
        <w:ind w:left="2040" w:right="1700" w:hanging="460"/>
        <w:rPr>
          <w:rFonts w:ascii="Consolas" w:hAnsi="Consolas" w:eastAsia="Consolas"/>
          <w:color w:val="F8F8F2"/>
          <w:sz w:val="21"/>
        </w:rPr>
      </w:pPr>
      <w:r>
        <w:rPr>
          <w:rFonts w:ascii="Consolas" w:hAnsi="Consolas" w:eastAsia="Consolas"/>
          <w:color w:val="F92672"/>
          <w:sz w:val="21"/>
        </w:rPr>
        <w:t xml:space="preserve">if </w:t>
      </w:r>
      <w:r>
        <w:rPr>
          <w:rFonts w:ascii="Consolas" w:hAnsi="Consolas" w:eastAsia="Consolas"/>
          <w:color w:val="F8F8F2"/>
          <w:sz w:val="21"/>
        </w:rPr>
        <w:t>(</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mahasiswa</w:t>
      </w:r>
      <w:r>
        <w:rPr>
          <w:rFonts w:ascii="Consolas" w:hAnsi="Consolas" w:eastAsia="Consolas"/>
          <w:color w:val="F92672"/>
          <w:sz w:val="21"/>
        </w:rPr>
        <w:t>-&gt;</w:t>
      </w:r>
      <w:r>
        <w:rPr>
          <w:rFonts w:ascii="Consolas" w:hAnsi="Consolas" w:eastAsia="Consolas"/>
          <w:color w:val="A6E22E"/>
          <w:sz w:val="21"/>
        </w:rPr>
        <w:t>updateMahasiswa</w:t>
      </w:r>
      <w:r>
        <w:rPr>
          <w:rFonts w:ascii="Consolas" w:hAnsi="Consolas" w:eastAsia="Consolas"/>
          <w:color w:val="F8F8F2"/>
          <w:sz w:val="21"/>
        </w:rPr>
        <w:t>($data, $id)</w:t>
      </w:r>
      <w:r>
        <w:rPr>
          <w:rFonts w:ascii="Consolas" w:hAnsi="Consolas" w:eastAsia="Consolas"/>
          <w:color w:val="F92672"/>
          <w:sz w:val="21"/>
        </w:rPr>
        <w:t xml:space="preserve"> &gt; </w:t>
      </w:r>
      <w:r>
        <w:rPr>
          <w:rFonts w:ascii="Consolas" w:hAnsi="Consolas" w:eastAsia="Consolas"/>
          <w:color w:val="AE81FF"/>
          <w:sz w:val="21"/>
        </w:rPr>
        <w:t>0</w:t>
      </w:r>
      <w:r>
        <w:rPr>
          <w:rFonts w:ascii="Consolas" w:hAnsi="Consolas" w:eastAsia="Consolas"/>
          <w:color w:val="F8F8F2"/>
          <w:sz w:val="21"/>
        </w:rPr>
        <w:t>) {</w:t>
      </w:r>
      <w:r>
        <w:rPr>
          <w:rFonts w:ascii="Consolas" w:hAnsi="Consolas" w:eastAsia="Consolas"/>
          <w:color w:val="F92672"/>
          <w:sz w:val="21"/>
        </w:rPr>
        <w:t xml:space="preserve">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p xmlns:wp14="http://schemas.microsoft.com/office/word/2010/wordml" w:rsidR="00000000" w:rsidRDefault="006356D5" w14:paraId="5D3ABF21"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5584" behindDoc="1" locked="0" layoutInCell="1" allowOverlap="1" wp14:anchorId="6DD9621E" wp14:editId="7777777">
            <wp:simplePos x="0" y="0"/>
            <wp:positionH relativeFrom="column">
              <wp:posOffset>396875</wp:posOffset>
            </wp:positionH>
            <wp:positionV relativeFrom="paragraph">
              <wp:posOffset>-180975</wp:posOffset>
            </wp:positionV>
            <wp:extent cx="5750560" cy="54546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560" cy="5454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EB26D91" wp14:textId="77777777">
      <w:pPr>
        <w:spacing w:line="20" w:lineRule="exact"/>
        <w:rPr>
          <w:rFonts w:ascii="Times New Roman" w:hAnsi="Times New Roman" w:eastAsia="Times New Roman"/>
        </w:rPr>
      </w:pPr>
    </w:p>
    <w:p xmlns:wp14="http://schemas.microsoft.com/office/word/2010/wordml" w:rsidR="00000000" w:rsidRDefault="006356D5" w14:paraId="53F13425" wp14:textId="77777777">
      <w:pPr>
        <w:spacing w:line="0" w:lineRule="atLeast"/>
        <w:ind w:left="2500"/>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true</w:t>
      </w:r>
      <w:r>
        <w:rPr>
          <w:rFonts w:ascii="Consolas" w:hAnsi="Consolas" w:eastAsia="Consolas"/>
          <w:color w:val="F8F8F2"/>
          <w:sz w:val="21"/>
        </w:rPr>
        <w:t>,</w:t>
      </w:r>
    </w:p>
    <w:p xmlns:wp14="http://schemas.microsoft.com/office/word/2010/wordml" w:rsidR="00000000" w:rsidRDefault="006356D5" w14:paraId="3BC8F9AD" wp14:textId="77777777">
      <w:pPr>
        <w:spacing w:line="72" w:lineRule="exact"/>
        <w:rPr>
          <w:rFonts w:ascii="Times New Roman" w:hAnsi="Times New Roman" w:eastAsia="Times New Roman"/>
        </w:rPr>
      </w:pPr>
    </w:p>
    <w:p xmlns:wp14="http://schemas.microsoft.com/office/word/2010/wordml" w:rsidR="00000000" w:rsidRDefault="006356D5" w14:paraId="127B7886" wp14:textId="77777777">
      <w:pPr>
        <w:spacing w:line="246" w:lineRule="auto"/>
        <w:ind w:left="2040" w:right="2040" w:firstLine="461"/>
        <w:rPr>
          <w:rFonts w:ascii="Consolas" w:hAnsi="Consolas" w:eastAsia="Consolas"/>
          <w:color w:val="F8F8F2"/>
          <w:sz w:val="21"/>
        </w:rPr>
      </w:pPr>
      <w:r>
        <w:rPr>
          <w:rFonts w:ascii="Consolas" w:hAnsi="Consolas" w:eastAsia="Consolas"/>
          <w:color w:val="E6DB74"/>
          <w:sz w:val="21"/>
        </w:rPr>
        <w:t xml:space="preserve">'message' </w:t>
      </w:r>
      <w:r>
        <w:rPr>
          <w:rFonts w:ascii="Consolas" w:hAnsi="Consolas" w:eastAsia="Consolas"/>
          <w:color w:val="F92672"/>
          <w:sz w:val="21"/>
        </w:rPr>
        <w:t>=&gt;</w:t>
      </w:r>
      <w:r>
        <w:rPr>
          <w:rFonts w:ascii="Consolas" w:hAnsi="Consolas" w:eastAsia="Consolas"/>
          <w:color w:val="E6DB74"/>
          <w:sz w:val="21"/>
        </w:rPr>
        <w:t xml:space="preserve"> 'new mahasiswa has been updated' </w:t>
      </w: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HTTP_OK</w:t>
      </w:r>
      <w:r>
        <w:rPr>
          <w:rFonts w:ascii="Consolas" w:hAnsi="Consolas" w:eastAsia="Consolas"/>
          <w:color w:val="F8F8F2"/>
          <w:sz w:val="21"/>
        </w:rPr>
        <w:t>);</w:t>
      </w:r>
    </w:p>
    <w:p xmlns:wp14="http://schemas.microsoft.com/office/word/2010/wordml" w:rsidR="00000000" w:rsidRDefault="006356D5" w14:paraId="2297ADC4" wp14:textId="77777777">
      <w:pPr>
        <w:spacing w:line="20" w:lineRule="exact"/>
        <w:rPr>
          <w:rFonts w:ascii="Times New Roman" w:hAnsi="Times New Roman" w:eastAsia="Times New Roman"/>
        </w:rPr>
      </w:pPr>
      <w:r>
        <w:rPr>
          <w:rFonts w:ascii="Consolas" w:hAnsi="Consolas" w:eastAsia="Consolas"/>
          <w:noProof/>
          <w:color w:val="F8F8F2"/>
          <w:sz w:val="21"/>
        </w:rPr>
        <w:drawing>
          <wp:anchor xmlns:wp14="http://schemas.microsoft.com/office/word/2010/wordprocessingDrawing" distT="0" distB="0" distL="114300" distR="114300" simplePos="0" relativeHeight="251716608" behindDoc="1" locked="0" layoutInCell="1" allowOverlap="1" wp14:anchorId="775FEF8F" wp14:editId="7777777">
            <wp:simplePos x="0" y="0"/>
            <wp:positionH relativeFrom="column">
              <wp:posOffset>396875</wp:posOffset>
            </wp:positionH>
            <wp:positionV relativeFrom="paragraph">
              <wp:posOffset>-183515</wp:posOffset>
            </wp:positionV>
            <wp:extent cx="5750560" cy="17970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7970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hAnsi="Consolas" w:eastAsia="Consolas"/>
          <w:noProof/>
          <w:color w:val="F8F8F2"/>
          <w:sz w:val="21"/>
        </w:rPr>
        <mc:AlternateContent>
          <mc:Choice Requires="wps">
            <w:drawing>
              <wp:anchor xmlns:wp14="http://schemas.microsoft.com/office/word/2010/wordprocessingDrawing" distT="0" distB="0" distL="114300" distR="114300" simplePos="0" relativeHeight="251717632" behindDoc="1" locked="0" layoutInCell="1" allowOverlap="1" wp14:anchorId="1C5130C8" wp14:editId="7777777">
                <wp:simplePos x="0" y="0"/>
                <wp:positionH relativeFrom="column">
                  <wp:posOffset>-380365</wp:posOffset>
                </wp:positionH>
                <wp:positionV relativeFrom="paragraph">
                  <wp:posOffset>47625</wp:posOffset>
                </wp:positionV>
                <wp:extent cx="6579235" cy="12065"/>
                <wp:effectExtent l="635" t="0" r="1905" b="0"/>
                <wp:wrapNone/>
                <wp:docPr id="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92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0FD9638">
              <v:rect id="Rectangle 135" style="position:absolute;margin-left:-29.95pt;margin-top:3.75pt;width:518.05pt;height:.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6ECF3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"/>
            </w:pict>
          </mc:Fallback>
        </mc:AlternateContent>
      </w:r>
    </w:p>
    <w:p xmlns:wp14="http://schemas.microsoft.com/office/word/2010/wordml" w:rsidR="00000000" w:rsidRDefault="006356D5" w14:paraId="18D160CB" wp14:textId="77777777">
      <w:pPr>
        <w:spacing w:line="168" w:lineRule="exact"/>
        <w:rPr>
          <w:rFonts w:ascii="Times New Roman" w:hAnsi="Times New Roman" w:eastAsia="Times New Roman"/>
        </w:rPr>
      </w:pPr>
    </w:p>
    <w:p xmlns:wp14="http://schemas.microsoft.com/office/word/2010/wordml" w:rsidR="00000000" w:rsidRDefault="006356D5" w14:paraId="2B2B7304" wp14:textId="77777777">
      <w:pPr>
        <w:spacing w:line="0" w:lineRule="atLeast"/>
        <w:jc w:val="right"/>
        <w:rPr>
          <w:sz w:val="24"/>
        </w:rPr>
      </w:pPr>
      <w:r>
        <w:rPr>
          <w:sz w:val="24"/>
        </w:rPr>
        <w:t>9</w:t>
      </w:r>
    </w:p>
    <w:p xmlns:wp14="http://schemas.microsoft.com/office/word/2010/wordml" w:rsidR="00000000" w:rsidRDefault="006356D5" w14:paraId="61AC30FB" wp14:textId="77777777">
      <w:pPr>
        <w:spacing w:line="0" w:lineRule="atLeast"/>
        <w:jc w:val="right"/>
        <w:rPr>
          <w:sz w:val="24"/>
        </w:rPr>
        <w:sectPr w:rsidR="00000000">
          <w:pgSz w:w="11900" w:h="16838" w:orient="portrait"/>
          <w:pgMar w:top="854" w:right="719" w:bottom="431" w:left="1440" w:header="0" w:footer="0" w:gutter="0"/>
          <w:cols w:equalWidth="0" w:space="0">
            <w:col w:w="97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20"/>
        <w:gridCol w:w="9060"/>
        <w:gridCol w:w="80"/>
      </w:tblGrid>
      <w:tr xmlns:wp14="http://schemas.microsoft.com/office/word/2010/wordml" w:rsidR="00000000" w14:paraId="407F0C47" wp14:textId="77777777">
        <w:trPr>
          <w:trHeight w:val="283"/>
        </w:trPr>
        <w:tc>
          <w:tcPr>
            <w:tcW w:w="1220" w:type="dxa"/>
            <w:shd w:val="clear" w:color="auto" w:fill="auto"/>
            <w:vAlign w:val="bottom"/>
          </w:tcPr>
          <w:p w:rsidR="00000000" w:rsidRDefault="006356D5" w14:paraId="739A2D48" wp14:textId="77777777">
            <w:pPr>
              <w:spacing w:line="0" w:lineRule="atLeast"/>
              <w:rPr>
                <w:rFonts w:ascii="Times New Roman" w:hAnsi="Times New Roman" w:eastAsia="Times New Roman"/>
                <w:sz w:val="24"/>
              </w:rPr>
            </w:pPr>
            <w:bookmarkStart w:name="page10" w:id="9"/>
            <w:bookmarkEnd w:id="9"/>
            <w:r>
              <w:rPr>
                <w:noProof/>
                <w:sz w:val="24"/>
              </w:rPr>
              <mc:AlternateContent>
                <mc:Choice Requires="wps">
                  <w:drawing>
                    <wp:anchor xmlns:wp14="http://schemas.microsoft.com/office/word/2010/wordprocessingDrawing" distT="0" distB="0" distL="114300" distR="114300" simplePos="0" relativeHeight="251718656" behindDoc="1" locked="0" layoutInCell="1" allowOverlap="1" wp14:anchorId="2AD73404" wp14:editId="7777777">
                      <wp:simplePos x="0" y="0"/>
                      <wp:positionH relativeFrom="page">
                        <wp:posOffset>533400</wp:posOffset>
                      </wp:positionH>
                      <wp:positionV relativeFrom="page">
                        <wp:posOffset>459740</wp:posOffset>
                      </wp:positionV>
                      <wp:extent cx="6579870" cy="0"/>
                      <wp:effectExtent l="9525" t="12065" r="11430" b="6985"/>
                      <wp:wrapNone/>
                      <wp:docPr id="10"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71B3969">
                    <v:line id="Line 13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42pt,36.2pt" to="560.1pt,36.2pt" w14:anchorId="51F321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19680" behindDoc="1" locked="0" layoutInCell="1" allowOverlap="1" wp14:anchorId="50C6F287" wp14:editId="7777777">
                      <wp:simplePos x="0" y="0"/>
                      <wp:positionH relativeFrom="page">
                        <wp:posOffset>533400</wp:posOffset>
                      </wp:positionH>
                      <wp:positionV relativeFrom="page">
                        <wp:posOffset>6134100</wp:posOffset>
                      </wp:positionV>
                      <wp:extent cx="6579870" cy="0"/>
                      <wp:effectExtent l="9525" t="9525" r="11430" b="9525"/>
                      <wp:wrapNone/>
                      <wp:docPr id="9"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1409CC2">
                    <v:line id="Line 137"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pt,483pt" to="560.1pt,483pt" w14:anchorId="203AC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0704" behindDoc="1" locked="0" layoutInCell="1" allowOverlap="1" wp14:anchorId="7BDD0E90" wp14:editId="7777777">
                      <wp:simplePos x="0" y="0"/>
                      <wp:positionH relativeFrom="page">
                        <wp:posOffset>536575</wp:posOffset>
                      </wp:positionH>
                      <wp:positionV relativeFrom="page">
                        <wp:posOffset>457200</wp:posOffset>
                      </wp:positionV>
                      <wp:extent cx="0" cy="9402445"/>
                      <wp:effectExtent l="12700" t="9525" r="6350" b="8255"/>
                      <wp:wrapNone/>
                      <wp:docPr id="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024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28B1C58">
                    <v:line id="Line 138"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25pt,36pt" to="42.25pt,776.35pt" w14:anchorId="4F4D76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1728" behindDoc="1" locked="0" layoutInCell="1" allowOverlap="1" wp14:anchorId="7B320BF6" wp14:editId="7777777">
                      <wp:simplePos x="0" y="0"/>
                      <wp:positionH relativeFrom="page">
                        <wp:posOffset>1259205</wp:posOffset>
                      </wp:positionH>
                      <wp:positionV relativeFrom="page">
                        <wp:posOffset>457200</wp:posOffset>
                      </wp:positionV>
                      <wp:extent cx="0" cy="9402445"/>
                      <wp:effectExtent l="11430" t="9525" r="7620" b="8255"/>
                      <wp:wrapNone/>
                      <wp:docPr id="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024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B8C3DFD">
                    <v:line id="Line 139"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99.15pt,36pt" to="99.15pt,776.35pt" w14:anchorId="46D1BE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2752" behindDoc="1" locked="0" layoutInCell="1" allowOverlap="1" wp14:anchorId="368A4FAF" wp14:editId="7777777">
                      <wp:simplePos x="0" y="0"/>
                      <wp:positionH relativeFrom="page">
                        <wp:posOffset>7110095</wp:posOffset>
                      </wp:positionH>
                      <wp:positionV relativeFrom="page">
                        <wp:posOffset>457200</wp:posOffset>
                      </wp:positionV>
                      <wp:extent cx="0" cy="9396095"/>
                      <wp:effectExtent l="13970" t="9525" r="5080" b="5080"/>
                      <wp:wrapNone/>
                      <wp:docPr id="6"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60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CC74191">
                    <v:line id="Line 140"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59.85pt,36pt" to="559.85pt,775.85pt" w14:anchorId="4A234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">
                      <w10:wrap anchorx="page" anchory="page"/>
                    </v:line>
                  </w:pict>
                </mc:Fallback>
              </mc:AlternateContent>
            </w:r>
          </w:p>
        </w:tc>
        <w:tc>
          <w:tcPr>
            <w:tcW w:w="9060" w:type="dxa"/>
            <w:shd w:val="clear" w:color="auto" w:fill="272822"/>
            <w:vAlign w:val="bottom"/>
          </w:tcPr>
          <w:p w:rsidR="00000000" w:rsidRDefault="006356D5" w14:paraId="3FB95AB9" wp14:textId="77777777">
            <w:pPr>
              <w:spacing w:line="0" w:lineRule="atLeast"/>
              <w:ind w:left="96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color w:val="F92672"/>
                <w:sz w:val="21"/>
              </w:rPr>
              <w:t>else</w:t>
            </w:r>
            <w:r>
              <w:rPr>
                <w:rFonts w:ascii="Consolas" w:hAnsi="Consolas" w:eastAsia="Consolas"/>
                <w:color w:val="F8F8F2"/>
                <w:sz w:val="21"/>
              </w:rPr>
              <w:t xml:space="preserve"> {</w:t>
            </w:r>
          </w:p>
        </w:tc>
        <w:tc>
          <w:tcPr>
            <w:tcW w:w="80" w:type="dxa"/>
            <w:shd w:val="clear" w:color="auto" w:fill="auto"/>
            <w:vAlign w:val="bottom"/>
          </w:tcPr>
          <w:p w:rsidR="00000000" w:rsidRDefault="006356D5" w14:paraId="26B1A375" wp14:textId="77777777">
            <w:pPr>
              <w:spacing w:line="0" w:lineRule="atLeast"/>
              <w:rPr>
                <w:rFonts w:ascii="Times New Roman" w:hAnsi="Times New Roman" w:eastAsia="Times New Roman"/>
                <w:sz w:val="24"/>
              </w:rPr>
            </w:pPr>
          </w:p>
        </w:tc>
      </w:tr>
      <w:tr xmlns:wp14="http://schemas.microsoft.com/office/word/2010/wordml" w:rsidR="00000000" w14:paraId="386D013A" wp14:textId="77777777">
        <w:trPr>
          <w:trHeight w:val="284"/>
        </w:trPr>
        <w:tc>
          <w:tcPr>
            <w:tcW w:w="1220" w:type="dxa"/>
            <w:shd w:val="clear" w:color="auto" w:fill="auto"/>
            <w:vAlign w:val="bottom"/>
          </w:tcPr>
          <w:p w:rsidR="00000000" w:rsidRDefault="006356D5" w14:paraId="211FC6EA"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2F56A85C" wp14:textId="77777777">
            <w:pPr>
              <w:spacing w:line="0" w:lineRule="atLeast"/>
              <w:ind w:left="142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A6E22E"/>
                <w:sz w:val="21"/>
              </w:rPr>
              <w:t>response</w:t>
            </w:r>
            <w:r>
              <w:rPr>
                <w:rFonts w:ascii="Consolas" w:hAnsi="Consolas" w:eastAsia="Consolas"/>
                <w:color w:val="F8F8F2"/>
                <w:sz w:val="21"/>
              </w:rPr>
              <w:t>([</w:t>
            </w:r>
          </w:p>
        </w:tc>
        <w:tc>
          <w:tcPr>
            <w:tcW w:w="80" w:type="dxa"/>
            <w:shd w:val="clear" w:color="auto" w:fill="auto"/>
            <w:vAlign w:val="bottom"/>
          </w:tcPr>
          <w:p w:rsidR="00000000" w:rsidRDefault="006356D5" w14:paraId="764ED501" wp14:textId="77777777">
            <w:pPr>
              <w:spacing w:line="0" w:lineRule="atLeast"/>
              <w:rPr>
                <w:rFonts w:ascii="Times New Roman" w:hAnsi="Times New Roman" w:eastAsia="Times New Roman"/>
                <w:sz w:val="24"/>
              </w:rPr>
            </w:pPr>
          </w:p>
        </w:tc>
      </w:tr>
      <w:tr xmlns:wp14="http://schemas.microsoft.com/office/word/2010/wordml" w:rsidR="00000000" w14:paraId="4669C182" wp14:textId="77777777">
        <w:trPr>
          <w:trHeight w:val="287"/>
        </w:trPr>
        <w:tc>
          <w:tcPr>
            <w:tcW w:w="1220" w:type="dxa"/>
            <w:shd w:val="clear" w:color="auto" w:fill="auto"/>
            <w:vAlign w:val="bottom"/>
          </w:tcPr>
          <w:p w:rsidR="00000000" w:rsidRDefault="006356D5" w14:paraId="0AB93745"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79685D95" wp14:textId="77777777">
            <w:pPr>
              <w:spacing w:line="0" w:lineRule="atLeast"/>
              <w:ind w:left="1880"/>
              <w:rPr>
                <w:rFonts w:ascii="Consolas" w:hAnsi="Consolas" w:eastAsia="Consolas"/>
                <w:color w:val="F8F8F2"/>
                <w:sz w:val="21"/>
              </w:rPr>
            </w:pPr>
            <w:r>
              <w:rPr>
                <w:rFonts w:ascii="Consolas" w:hAnsi="Consolas" w:eastAsia="Consolas"/>
                <w:color w:val="E6DB74"/>
                <w:sz w:val="21"/>
              </w:rPr>
              <w:t xml:space="preserve">'status' </w:t>
            </w:r>
            <w:r>
              <w:rPr>
                <w:rFonts w:ascii="Consolas" w:hAnsi="Consolas" w:eastAsia="Consolas"/>
                <w:color w:val="F92672"/>
                <w:sz w:val="21"/>
              </w:rPr>
              <w:t>=&gt;</w:t>
            </w:r>
            <w:r>
              <w:rPr>
                <w:rFonts w:ascii="Consolas" w:hAnsi="Consolas" w:eastAsia="Consolas"/>
                <w:color w:val="E6DB74"/>
                <w:sz w:val="21"/>
              </w:rPr>
              <w:t xml:space="preserve"> </w:t>
            </w:r>
            <w:r>
              <w:rPr>
                <w:rFonts w:ascii="Consolas" w:hAnsi="Consolas" w:eastAsia="Consolas"/>
                <w:color w:val="AE81FF"/>
                <w:sz w:val="21"/>
              </w:rPr>
              <w:t>false</w:t>
            </w:r>
            <w:r>
              <w:rPr>
                <w:rFonts w:ascii="Consolas" w:hAnsi="Consolas" w:eastAsia="Consolas"/>
                <w:color w:val="F8F8F2"/>
                <w:sz w:val="21"/>
              </w:rPr>
              <w:t>,</w:t>
            </w:r>
          </w:p>
        </w:tc>
        <w:tc>
          <w:tcPr>
            <w:tcW w:w="80" w:type="dxa"/>
            <w:shd w:val="clear" w:color="auto" w:fill="auto"/>
            <w:vAlign w:val="bottom"/>
          </w:tcPr>
          <w:p w:rsidR="00000000" w:rsidRDefault="006356D5" w14:paraId="49635555" wp14:textId="77777777">
            <w:pPr>
              <w:spacing w:line="0" w:lineRule="atLeast"/>
              <w:rPr>
                <w:rFonts w:ascii="Times New Roman" w:hAnsi="Times New Roman" w:eastAsia="Times New Roman"/>
                <w:sz w:val="24"/>
              </w:rPr>
            </w:pPr>
          </w:p>
        </w:tc>
      </w:tr>
      <w:tr xmlns:wp14="http://schemas.microsoft.com/office/word/2010/wordml" w:rsidR="00000000" w14:paraId="2AA868F1" wp14:textId="77777777">
        <w:trPr>
          <w:trHeight w:val="283"/>
        </w:trPr>
        <w:tc>
          <w:tcPr>
            <w:tcW w:w="1220" w:type="dxa"/>
            <w:shd w:val="clear" w:color="auto" w:fill="auto"/>
            <w:vAlign w:val="bottom"/>
          </w:tcPr>
          <w:p w:rsidR="00000000" w:rsidRDefault="006356D5" w14:paraId="17A53FC6"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EBC9E67" wp14:textId="77777777">
            <w:pPr>
              <w:spacing w:line="0" w:lineRule="atLeast"/>
              <w:ind w:left="1880"/>
              <w:rPr>
                <w:rFonts w:ascii="Consolas" w:hAnsi="Consolas" w:eastAsia="Consolas"/>
                <w:color w:val="E6DB74"/>
                <w:sz w:val="21"/>
              </w:rPr>
            </w:pPr>
            <w:r>
              <w:rPr>
                <w:rFonts w:ascii="Consolas" w:hAnsi="Consolas" w:eastAsia="Consolas"/>
                <w:color w:val="E6DB74"/>
                <w:sz w:val="21"/>
              </w:rPr>
              <w:t>'message</w:t>
            </w:r>
            <w:r>
              <w:rPr>
                <w:rFonts w:ascii="Consolas" w:hAnsi="Consolas" w:eastAsia="Consolas"/>
                <w:color w:val="E6DB74"/>
                <w:sz w:val="21"/>
              </w:rPr>
              <w:t xml:space="preserve">' </w:t>
            </w:r>
            <w:r>
              <w:rPr>
                <w:rFonts w:ascii="Consolas" w:hAnsi="Consolas" w:eastAsia="Consolas"/>
                <w:color w:val="F92672"/>
                <w:sz w:val="21"/>
              </w:rPr>
              <w:t>=&gt;</w:t>
            </w:r>
            <w:r>
              <w:rPr>
                <w:rFonts w:ascii="Consolas" w:hAnsi="Consolas" w:eastAsia="Consolas"/>
                <w:color w:val="E6DB74"/>
                <w:sz w:val="21"/>
              </w:rPr>
              <w:t xml:space="preserve"> 'failed to update data'</w:t>
            </w:r>
          </w:p>
        </w:tc>
        <w:tc>
          <w:tcPr>
            <w:tcW w:w="80" w:type="dxa"/>
            <w:shd w:val="clear" w:color="auto" w:fill="auto"/>
            <w:vAlign w:val="bottom"/>
          </w:tcPr>
          <w:p w:rsidR="00000000" w:rsidRDefault="006356D5" w14:paraId="1CDEAE01" wp14:textId="77777777">
            <w:pPr>
              <w:spacing w:line="0" w:lineRule="atLeast"/>
              <w:rPr>
                <w:rFonts w:ascii="Times New Roman" w:hAnsi="Times New Roman" w:eastAsia="Times New Roman"/>
                <w:sz w:val="24"/>
              </w:rPr>
            </w:pPr>
          </w:p>
        </w:tc>
      </w:tr>
      <w:tr xmlns:wp14="http://schemas.microsoft.com/office/word/2010/wordml" w:rsidR="00000000" w14:paraId="2C1B197F" wp14:textId="77777777">
        <w:trPr>
          <w:trHeight w:val="287"/>
        </w:trPr>
        <w:tc>
          <w:tcPr>
            <w:tcW w:w="1220" w:type="dxa"/>
            <w:shd w:val="clear" w:color="auto" w:fill="auto"/>
            <w:vAlign w:val="bottom"/>
          </w:tcPr>
          <w:p w:rsidR="00000000" w:rsidRDefault="006356D5" w14:paraId="50F07069"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B2AC51C" wp14:textId="77777777">
            <w:pPr>
              <w:spacing w:line="0" w:lineRule="atLeast"/>
              <w:ind w:left="1420"/>
              <w:rPr>
                <w:rFonts w:ascii="Consolas" w:hAnsi="Consolas" w:eastAsia="Consolas"/>
                <w:color w:val="F8F8F2"/>
                <w:sz w:val="21"/>
              </w:rPr>
            </w:pPr>
            <w:r>
              <w:rPr>
                <w:rFonts w:ascii="Consolas" w:hAnsi="Consolas" w:eastAsia="Consolas"/>
                <w:color w:val="F8F8F2"/>
                <w:sz w:val="21"/>
              </w:rPr>
              <w:t xml:space="preserve">], </w:t>
            </w:r>
            <w:r>
              <w:rPr>
                <w:rFonts w:ascii="Consolas" w:hAnsi="Consolas" w:eastAsia="Consolas"/>
                <w:i/>
                <w:color w:val="66D9EF"/>
                <w:sz w:val="21"/>
              </w:rPr>
              <w:t>REST_Controller</w:t>
            </w:r>
            <w:r>
              <w:rPr>
                <w:rFonts w:ascii="Consolas" w:hAnsi="Consolas" w:eastAsia="Consolas"/>
                <w:color w:val="F92672"/>
                <w:sz w:val="21"/>
              </w:rPr>
              <w:t>::</w:t>
            </w:r>
            <w:r>
              <w:rPr>
                <w:rFonts w:ascii="Consolas" w:hAnsi="Consolas" w:eastAsia="Consolas"/>
                <w:color w:val="AE81FF"/>
                <w:sz w:val="21"/>
              </w:rPr>
              <w:t>HTTP_BAD_REQUEST</w:t>
            </w:r>
            <w:r>
              <w:rPr>
                <w:rFonts w:ascii="Consolas" w:hAnsi="Consolas" w:eastAsia="Consolas"/>
                <w:color w:val="F8F8F2"/>
                <w:sz w:val="21"/>
              </w:rPr>
              <w:t>);</w:t>
            </w:r>
          </w:p>
        </w:tc>
        <w:tc>
          <w:tcPr>
            <w:tcW w:w="80" w:type="dxa"/>
            <w:shd w:val="clear" w:color="auto" w:fill="auto"/>
            <w:vAlign w:val="bottom"/>
          </w:tcPr>
          <w:p w:rsidR="00000000" w:rsidRDefault="006356D5" w14:paraId="2FF85D32" wp14:textId="77777777">
            <w:pPr>
              <w:spacing w:line="0" w:lineRule="atLeast"/>
              <w:rPr>
                <w:rFonts w:ascii="Times New Roman" w:hAnsi="Times New Roman" w:eastAsia="Times New Roman"/>
                <w:sz w:val="24"/>
              </w:rPr>
            </w:pPr>
          </w:p>
        </w:tc>
      </w:tr>
      <w:tr xmlns:wp14="http://schemas.microsoft.com/office/word/2010/wordml" w:rsidR="00000000" w14:paraId="3092FD62" wp14:textId="77777777">
        <w:trPr>
          <w:trHeight w:val="285"/>
        </w:trPr>
        <w:tc>
          <w:tcPr>
            <w:tcW w:w="1220" w:type="dxa"/>
            <w:shd w:val="clear" w:color="auto" w:fill="auto"/>
            <w:vAlign w:val="bottom"/>
          </w:tcPr>
          <w:p w:rsidR="00000000" w:rsidRDefault="006356D5" w14:paraId="1E954643"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00D5DDC9" wp14:textId="77777777">
            <w:pPr>
              <w:spacing w:line="0" w:lineRule="atLeast"/>
              <w:ind w:left="96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627AA0AC" wp14:textId="77777777">
            <w:pPr>
              <w:spacing w:line="0" w:lineRule="atLeast"/>
              <w:rPr>
                <w:rFonts w:ascii="Times New Roman" w:hAnsi="Times New Roman" w:eastAsia="Times New Roman"/>
                <w:sz w:val="24"/>
              </w:rPr>
            </w:pPr>
          </w:p>
        </w:tc>
      </w:tr>
      <w:tr xmlns:wp14="http://schemas.microsoft.com/office/word/2010/wordml" w:rsidR="00000000" w14:paraId="2596F37E" wp14:textId="77777777">
        <w:trPr>
          <w:trHeight w:val="283"/>
        </w:trPr>
        <w:tc>
          <w:tcPr>
            <w:tcW w:w="1220" w:type="dxa"/>
            <w:shd w:val="clear" w:color="auto" w:fill="auto"/>
            <w:vAlign w:val="bottom"/>
          </w:tcPr>
          <w:p w:rsidR="00000000" w:rsidRDefault="006356D5" w14:paraId="5A7AF15D"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594F2A65" wp14:textId="77777777">
            <w:pPr>
              <w:spacing w:line="0" w:lineRule="atLeast"/>
              <w:ind w:left="50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06686FEF" wp14:textId="77777777">
            <w:pPr>
              <w:spacing w:line="0" w:lineRule="atLeast"/>
              <w:rPr>
                <w:rFonts w:ascii="Times New Roman" w:hAnsi="Times New Roman" w:eastAsia="Times New Roman"/>
                <w:sz w:val="24"/>
              </w:rPr>
            </w:pPr>
          </w:p>
        </w:tc>
      </w:tr>
      <w:tr xmlns:wp14="http://schemas.microsoft.com/office/word/2010/wordml" w:rsidR="00000000" w14:paraId="5B3898B5" wp14:textId="77777777">
        <w:trPr>
          <w:trHeight w:val="288"/>
        </w:trPr>
        <w:tc>
          <w:tcPr>
            <w:tcW w:w="1220" w:type="dxa"/>
            <w:shd w:val="clear" w:color="auto" w:fill="auto"/>
            <w:vAlign w:val="bottom"/>
          </w:tcPr>
          <w:p w:rsidR="00000000" w:rsidRDefault="006356D5" w14:paraId="401A7268"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72F6B729" wp14:textId="77777777">
            <w:pPr>
              <w:spacing w:line="0" w:lineRule="atLeast"/>
              <w:ind w:left="4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752F30A4" wp14:textId="77777777">
            <w:pPr>
              <w:spacing w:line="0" w:lineRule="atLeast"/>
              <w:rPr>
                <w:rFonts w:ascii="Times New Roman" w:hAnsi="Times New Roman" w:eastAsia="Times New Roman"/>
                <w:sz w:val="24"/>
              </w:rPr>
            </w:pPr>
          </w:p>
        </w:tc>
      </w:tr>
      <w:tr xmlns:wp14="http://schemas.microsoft.com/office/word/2010/wordml" w:rsidR="00000000" w14:paraId="3048BA75" wp14:textId="77777777">
        <w:trPr>
          <w:trHeight w:val="379"/>
        </w:trPr>
        <w:tc>
          <w:tcPr>
            <w:tcW w:w="1220" w:type="dxa"/>
            <w:tcBorders>
              <w:bottom w:val="single" w:color="auto" w:sz="8" w:space="0"/>
            </w:tcBorders>
            <w:shd w:val="clear" w:color="auto" w:fill="auto"/>
            <w:vAlign w:val="bottom"/>
          </w:tcPr>
          <w:p w:rsidR="00000000" w:rsidRDefault="006356D5" w14:paraId="3793568E" wp14:textId="77777777">
            <w:pPr>
              <w:spacing w:line="0" w:lineRule="atLeast"/>
              <w:rPr>
                <w:rFonts w:ascii="Times New Roman" w:hAnsi="Times New Roman" w:eastAsia="Times New Roman"/>
                <w:sz w:val="24"/>
              </w:rPr>
            </w:pPr>
          </w:p>
        </w:tc>
        <w:tc>
          <w:tcPr>
            <w:tcW w:w="9060" w:type="dxa"/>
            <w:tcBorders>
              <w:bottom w:val="single" w:color="auto" w:sz="8" w:space="0"/>
            </w:tcBorders>
            <w:shd w:val="clear" w:color="auto" w:fill="auto"/>
            <w:vAlign w:val="bottom"/>
          </w:tcPr>
          <w:p w:rsidR="00000000" w:rsidRDefault="006356D5" w14:paraId="081CEB47" wp14:textId="77777777">
            <w:pPr>
              <w:spacing w:line="0" w:lineRule="atLeast"/>
              <w:rPr>
                <w:rFonts w:ascii="Times New Roman" w:hAnsi="Times New Roman" w:eastAsia="Times New Roman"/>
                <w:sz w:val="24"/>
              </w:rPr>
            </w:pPr>
          </w:p>
        </w:tc>
        <w:tc>
          <w:tcPr>
            <w:tcW w:w="80" w:type="dxa"/>
            <w:tcBorders>
              <w:bottom w:val="single" w:color="auto" w:sz="8" w:space="0"/>
            </w:tcBorders>
            <w:shd w:val="clear" w:color="auto" w:fill="auto"/>
            <w:vAlign w:val="bottom"/>
          </w:tcPr>
          <w:p w:rsidR="00000000" w:rsidRDefault="006356D5" w14:paraId="54D4AFED" wp14:textId="77777777">
            <w:pPr>
              <w:spacing w:line="0" w:lineRule="atLeast"/>
              <w:rPr>
                <w:rFonts w:ascii="Times New Roman" w:hAnsi="Times New Roman" w:eastAsia="Times New Roman"/>
                <w:sz w:val="24"/>
              </w:rPr>
            </w:pPr>
          </w:p>
        </w:tc>
      </w:tr>
      <w:tr xmlns:wp14="http://schemas.microsoft.com/office/word/2010/wordml" w:rsidR="00000000" w14:paraId="10918BA6" wp14:textId="77777777">
        <w:trPr>
          <w:trHeight w:val="363"/>
        </w:trPr>
        <w:tc>
          <w:tcPr>
            <w:tcW w:w="1220" w:type="dxa"/>
            <w:shd w:val="clear" w:color="auto" w:fill="auto"/>
            <w:vAlign w:val="bottom"/>
          </w:tcPr>
          <w:p w:rsidR="00000000" w:rsidRDefault="006356D5" w14:paraId="44240AAE" wp14:textId="77777777">
            <w:pPr>
              <w:spacing w:line="0" w:lineRule="atLeast"/>
              <w:ind w:right="460"/>
              <w:jc w:val="right"/>
              <w:rPr>
                <w:sz w:val="24"/>
              </w:rPr>
            </w:pPr>
            <w:r>
              <w:rPr>
                <w:sz w:val="24"/>
              </w:rPr>
              <w:t>5</w:t>
            </w:r>
          </w:p>
        </w:tc>
        <w:tc>
          <w:tcPr>
            <w:tcW w:w="9060" w:type="dxa"/>
            <w:shd w:val="clear" w:color="auto" w:fill="auto"/>
            <w:vAlign w:val="bottom"/>
          </w:tcPr>
          <w:p w:rsidR="00000000" w:rsidRDefault="006356D5" w14:paraId="4D30CB48" wp14:textId="77777777">
            <w:pPr>
              <w:spacing w:line="0" w:lineRule="atLeast"/>
              <w:ind w:left="40"/>
              <w:rPr>
                <w:sz w:val="24"/>
              </w:rPr>
            </w:pPr>
            <w:r>
              <w:rPr>
                <w:sz w:val="24"/>
              </w:rPr>
              <w:t xml:space="preserve">Dan lanjutkan kode pada file </w:t>
            </w:r>
            <w:r>
              <w:rPr>
                <w:b/>
                <w:sz w:val="24"/>
              </w:rPr>
              <w:t>Mahasiswa_model.php</w:t>
            </w:r>
            <w:r>
              <w:rPr>
                <w:sz w:val="24"/>
              </w:rPr>
              <w:t>:</w:t>
            </w:r>
          </w:p>
        </w:tc>
        <w:tc>
          <w:tcPr>
            <w:tcW w:w="80" w:type="dxa"/>
            <w:shd w:val="clear" w:color="auto" w:fill="auto"/>
            <w:vAlign w:val="bottom"/>
          </w:tcPr>
          <w:p w:rsidR="00000000" w:rsidRDefault="006356D5" w14:paraId="0FBA7733" wp14:textId="77777777">
            <w:pPr>
              <w:spacing w:line="0" w:lineRule="atLeast"/>
              <w:rPr>
                <w:rFonts w:ascii="Times New Roman" w:hAnsi="Times New Roman" w:eastAsia="Times New Roman"/>
                <w:sz w:val="24"/>
              </w:rPr>
            </w:pPr>
          </w:p>
        </w:tc>
      </w:tr>
      <w:tr xmlns:wp14="http://schemas.microsoft.com/office/word/2010/wordml" w:rsidR="00000000" w14:paraId="7118D389" wp14:textId="77777777">
        <w:trPr>
          <w:trHeight w:val="286"/>
        </w:trPr>
        <w:tc>
          <w:tcPr>
            <w:tcW w:w="1220" w:type="dxa"/>
            <w:shd w:val="clear" w:color="auto" w:fill="auto"/>
            <w:vAlign w:val="bottom"/>
          </w:tcPr>
          <w:p w:rsidR="00000000" w:rsidRDefault="006356D5" w14:paraId="506B019F"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2A20A29E" wp14:textId="77777777">
            <w:pPr>
              <w:spacing w:line="0" w:lineRule="atLeast"/>
              <w:ind w:left="4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deleteMahasiswa</w:t>
            </w:r>
            <w:r>
              <w:rPr>
                <w:rFonts w:ascii="Consolas" w:hAnsi="Consolas" w:eastAsia="Consolas"/>
                <w:color w:val="F8F8F2"/>
                <w:sz w:val="21"/>
              </w:rPr>
              <w:t>($id){</w:t>
            </w:r>
          </w:p>
        </w:tc>
        <w:tc>
          <w:tcPr>
            <w:tcW w:w="80" w:type="dxa"/>
            <w:shd w:val="clear" w:color="auto" w:fill="auto"/>
            <w:vAlign w:val="bottom"/>
          </w:tcPr>
          <w:p w:rsidR="00000000" w:rsidRDefault="006356D5" w14:paraId="4F7836D1" wp14:textId="77777777">
            <w:pPr>
              <w:spacing w:line="0" w:lineRule="atLeast"/>
              <w:rPr>
                <w:rFonts w:ascii="Times New Roman" w:hAnsi="Times New Roman" w:eastAsia="Times New Roman"/>
                <w:sz w:val="24"/>
              </w:rPr>
            </w:pPr>
          </w:p>
        </w:tc>
      </w:tr>
      <w:tr xmlns:wp14="http://schemas.microsoft.com/office/word/2010/wordml" w:rsidR="00000000" w14:paraId="49E1807F" wp14:textId="77777777">
        <w:trPr>
          <w:trHeight w:val="287"/>
        </w:trPr>
        <w:tc>
          <w:tcPr>
            <w:tcW w:w="1220" w:type="dxa"/>
            <w:shd w:val="clear" w:color="auto" w:fill="auto"/>
            <w:vAlign w:val="bottom"/>
          </w:tcPr>
          <w:p w:rsidR="00000000" w:rsidRDefault="006356D5" w14:paraId="478D7399"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78DD5BB" wp14:textId="77777777">
            <w:pPr>
              <w:spacing w:line="0" w:lineRule="atLeast"/>
              <w:ind w:left="96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delete</w:t>
            </w:r>
            <w:r>
              <w:rPr>
                <w:rFonts w:ascii="Consolas" w:hAnsi="Consolas" w:eastAsia="Consolas"/>
                <w:color w:val="F8F8F2"/>
                <w:sz w:val="21"/>
              </w:rPr>
              <w:t>(</w:t>
            </w:r>
            <w:r>
              <w:rPr>
                <w:rFonts w:ascii="Consolas" w:hAnsi="Consolas" w:eastAsia="Consolas"/>
                <w:color w:val="E6DB74"/>
                <w:sz w:val="21"/>
              </w:rPr>
              <w:t>'mahasiswa'</w:t>
            </w:r>
            <w:r>
              <w:rPr>
                <w:rFonts w:ascii="Consolas" w:hAnsi="Consolas" w:eastAsia="Consolas"/>
                <w:color w:val="F8F8F2"/>
                <w:sz w:val="21"/>
              </w:rPr>
              <w:t>, [</w:t>
            </w:r>
            <w:r>
              <w:rPr>
                <w:rFonts w:ascii="Consolas" w:hAnsi="Consolas" w:eastAsia="Consolas"/>
                <w:color w:val="E6DB74"/>
                <w:sz w:val="21"/>
              </w:rPr>
              <w:t>'id'</w:t>
            </w:r>
            <w:r>
              <w:rPr>
                <w:rFonts w:ascii="Consolas" w:hAnsi="Consolas" w:eastAsia="Consolas"/>
                <w:color w:val="FD971F"/>
                <w:sz w:val="21"/>
              </w:rPr>
              <w:t xml:space="preserve"> </w:t>
            </w:r>
            <w:r>
              <w:rPr>
                <w:rFonts w:ascii="Consolas" w:hAnsi="Consolas" w:eastAsia="Consolas"/>
                <w:color w:val="F92672"/>
                <w:sz w:val="21"/>
              </w:rPr>
              <w:t>=&gt;</w:t>
            </w:r>
            <w:r>
              <w:rPr>
                <w:rFonts w:ascii="Consolas" w:hAnsi="Consolas" w:eastAsia="Consolas"/>
                <w:color w:val="FD971F"/>
                <w:sz w:val="21"/>
              </w:rPr>
              <w:t xml:space="preserve"> </w:t>
            </w:r>
            <w:r>
              <w:rPr>
                <w:rFonts w:ascii="Consolas" w:hAnsi="Consolas" w:eastAsia="Consolas"/>
                <w:color w:val="F8F8F2"/>
                <w:sz w:val="21"/>
              </w:rPr>
              <w:t>$id]);</w:t>
            </w:r>
          </w:p>
        </w:tc>
        <w:tc>
          <w:tcPr>
            <w:tcW w:w="80" w:type="dxa"/>
            <w:shd w:val="clear" w:color="auto" w:fill="auto"/>
            <w:vAlign w:val="bottom"/>
          </w:tcPr>
          <w:p w:rsidR="00000000" w:rsidRDefault="006356D5" w14:paraId="1AB2B8F9" wp14:textId="77777777">
            <w:pPr>
              <w:spacing w:line="0" w:lineRule="atLeast"/>
              <w:rPr>
                <w:rFonts w:ascii="Times New Roman" w:hAnsi="Times New Roman" w:eastAsia="Times New Roman"/>
                <w:sz w:val="24"/>
              </w:rPr>
            </w:pPr>
          </w:p>
        </w:tc>
      </w:tr>
      <w:tr xmlns:wp14="http://schemas.microsoft.com/office/word/2010/wordml" w:rsidR="00000000" w14:paraId="0249BB60" wp14:textId="77777777">
        <w:trPr>
          <w:trHeight w:val="283"/>
        </w:trPr>
        <w:tc>
          <w:tcPr>
            <w:tcW w:w="1220" w:type="dxa"/>
            <w:shd w:val="clear" w:color="auto" w:fill="auto"/>
            <w:vAlign w:val="bottom"/>
          </w:tcPr>
          <w:p w:rsidR="00000000" w:rsidRDefault="006356D5" w14:paraId="3FBF0C5E"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50531848" wp14:textId="77777777">
            <w:pPr>
              <w:spacing w:line="0" w:lineRule="atLeast"/>
              <w:ind w:left="960"/>
              <w:rPr>
                <w:rFonts w:ascii="Consolas" w:hAnsi="Consolas" w:eastAsia="Consolas"/>
                <w:color w:val="F8F8F2"/>
                <w:sz w:val="21"/>
              </w:rPr>
            </w:pPr>
            <w:r>
              <w:rPr>
                <w:rFonts w:ascii="Consolas" w:hAnsi="Consolas" w:eastAsia="Consolas"/>
                <w:color w:val="F92672"/>
                <w:sz w:val="21"/>
              </w:rPr>
              <w:t xml:space="preserve">return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affected_rows</w:t>
            </w:r>
            <w:r>
              <w:rPr>
                <w:rFonts w:ascii="Consolas" w:hAnsi="Consolas" w:eastAsia="Consolas"/>
                <w:color w:val="F8F8F2"/>
                <w:sz w:val="21"/>
              </w:rPr>
              <w:t>();</w:t>
            </w:r>
          </w:p>
        </w:tc>
        <w:tc>
          <w:tcPr>
            <w:tcW w:w="80" w:type="dxa"/>
            <w:shd w:val="clear" w:color="auto" w:fill="auto"/>
            <w:vAlign w:val="bottom"/>
          </w:tcPr>
          <w:p w:rsidR="00000000" w:rsidRDefault="006356D5" w14:paraId="7896E9D9" wp14:textId="77777777">
            <w:pPr>
              <w:spacing w:line="0" w:lineRule="atLeast"/>
              <w:rPr>
                <w:rFonts w:ascii="Times New Roman" w:hAnsi="Times New Roman" w:eastAsia="Times New Roman"/>
                <w:sz w:val="24"/>
              </w:rPr>
            </w:pPr>
          </w:p>
        </w:tc>
      </w:tr>
      <w:tr xmlns:wp14="http://schemas.microsoft.com/office/word/2010/wordml" w:rsidR="00000000" w14:paraId="08EECC3F" wp14:textId="77777777">
        <w:trPr>
          <w:trHeight w:val="571"/>
        </w:trPr>
        <w:tc>
          <w:tcPr>
            <w:tcW w:w="1220" w:type="dxa"/>
            <w:shd w:val="clear" w:color="auto" w:fill="auto"/>
            <w:vAlign w:val="bottom"/>
          </w:tcPr>
          <w:p w:rsidR="00000000" w:rsidRDefault="006356D5" w14:paraId="1B319C6E"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FDA0017" wp14:textId="77777777">
            <w:pPr>
              <w:spacing w:line="0" w:lineRule="atLeast"/>
              <w:ind w:left="50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1DCF0334" wp14:textId="77777777">
            <w:pPr>
              <w:spacing w:line="0" w:lineRule="atLeast"/>
              <w:rPr>
                <w:rFonts w:ascii="Times New Roman" w:hAnsi="Times New Roman" w:eastAsia="Times New Roman"/>
                <w:sz w:val="24"/>
              </w:rPr>
            </w:pPr>
          </w:p>
        </w:tc>
      </w:tr>
      <w:tr xmlns:wp14="http://schemas.microsoft.com/office/word/2010/wordml" w:rsidR="00000000" w14:paraId="2E780729" wp14:textId="77777777">
        <w:trPr>
          <w:trHeight w:val="288"/>
        </w:trPr>
        <w:tc>
          <w:tcPr>
            <w:tcW w:w="1220" w:type="dxa"/>
            <w:shd w:val="clear" w:color="auto" w:fill="auto"/>
            <w:vAlign w:val="bottom"/>
          </w:tcPr>
          <w:p w:rsidR="00000000" w:rsidRDefault="006356D5" w14:paraId="7118DC78"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7876FC12" wp14:textId="77777777">
            <w:pPr>
              <w:spacing w:line="0" w:lineRule="atLeast"/>
              <w:rPr>
                <w:rFonts w:ascii="Times New Roman" w:hAnsi="Times New Roman" w:eastAsia="Times New Roman"/>
                <w:sz w:val="24"/>
              </w:rPr>
            </w:pPr>
          </w:p>
        </w:tc>
        <w:tc>
          <w:tcPr>
            <w:tcW w:w="80" w:type="dxa"/>
            <w:shd w:val="clear" w:color="auto" w:fill="auto"/>
            <w:vAlign w:val="bottom"/>
          </w:tcPr>
          <w:p w:rsidR="00000000" w:rsidRDefault="006356D5" w14:paraId="35703EDE" wp14:textId="77777777">
            <w:pPr>
              <w:spacing w:line="0" w:lineRule="atLeast"/>
              <w:rPr>
                <w:rFonts w:ascii="Times New Roman" w:hAnsi="Times New Roman" w:eastAsia="Times New Roman"/>
                <w:sz w:val="24"/>
              </w:rPr>
            </w:pPr>
          </w:p>
        </w:tc>
      </w:tr>
      <w:tr xmlns:wp14="http://schemas.microsoft.com/office/word/2010/wordml" w:rsidR="00000000" w14:paraId="074544D6" wp14:textId="77777777">
        <w:trPr>
          <w:trHeight w:val="284"/>
        </w:trPr>
        <w:tc>
          <w:tcPr>
            <w:tcW w:w="1220" w:type="dxa"/>
            <w:shd w:val="clear" w:color="auto" w:fill="auto"/>
            <w:vAlign w:val="bottom"/>
          </w:tcPr>
          <w:p w:rsidR="00000000" w:rsidRDefault="006356D5" w14:paraId="5E86F948"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348ED25D" wp14:textId="77777777">
            <w:pPr>
              <w:spacing w:line="0" w:lineRule="atLeast"/>
              <w:ind w:left="50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createMahasiswa</w:t>
            </w:r>
            <w:r>
              <w:rPr>
                <w:rFonts w:ascii="Consolas" w:hAnsi="Consolas" w:eastAsia="Consolas"/>
                <w:color w:val="F8F8F2"/>
                <w:sz w:val="21"/>
              </w:rPr>
              <w:t>($data){</w:t>
            </w:r>
          </w:p>
        </w:tc>
        <w:tc>
          <w:tcPr>
            <w:tcW w:w="80" w:type="dxa"/>
            <w:shd w:val="clear" w:color="auto" w:fill="auto"/>
            <w:vAlign w:val="bottom"/>
          </w:tcPr>
          <w:p w:rsidR="00000000" w:rsidRDefault="006356D5" w14:paraId="1946BE5E" wp14:textId="77777777">
            <w:pPr>
              <w:spacing w:line="0" w:lineRule="atLeast"/>
              <w:rPr>
                <w:rFonts w:ascii="Times New Roman" w:hAnsi="Times New Roman" w:eastAsia="Times New Roman"/>
                <w:sz w:val="24"/>
              </w:rPr>
            </w:pPr>
          </w:p>
        </w:tc>
      </w:tr>
      <w:tr xmlns:wp14="http://schemas.microsoft.com/office/word/2010/wordml" w:rsidR="00000000" w14:paraId="3BDEF9A1" wp14:textId="77777777">
        <w:trPr>
          <w:trHeight w:val="283"/>
        </w:trPr>
        <w:tc>
          <w:tcPr>
            <w:tcW w:w="1220" w:type="dxa"/>
            <w:shd w:val="clear" w:color="auto" w:fill="auto"/>
            <w:vAlign w:val="bottom"/>
          </w:tcPr>
          <w:p w:rsidR="00000000" w:rsidRDefault="006356D5" w14:paraId="51C34A15"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614FD1EA" wp14:textId="77777777">
            <w:pPr>
              <w:spacing w:line="0" w:lineRule="atLeast"/>
              <w:ind w:left="96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insert</w:t>
            </w:r>
            <w:r>
              <w:rPr>
                <w:rFonts w:ascii="Consolas" w:hAnsi="Consolas" w:eastAsia="Consolas"/>
                <w:color w:val="F8F8F2"/>
                <w:sz w:val="21"/>
              </w:rPr>
              <w:t>(</w:t>
            </w:r>
            <w:r>
              <w:rPr>
                <w:rFonts w:ascii="Consolas" w:hAnsi="Consolas" w:eastAsia="Consolas"/>
                <w:color w:val="E6DB74"/>
                <w:sz w:val="21"/>
              </w:rPr>
              <w:t>'mahasiswa'</w:t>
            </w:r>
            <w:r>
              <w:rPr>
                <w:rFonts w:ascii="Consolas" w:hAnsi="Consolas" w:eastAsia="Consolas"/>
                <w:color w:val="F8F8F2"/>
                <w:sz w:val="21"/>
              </w:rPr>
              <w:t>, $data);</w:t>
            </w:r>
          </w:p>
        </w:tc>
        <w:tc>
          <w:tcPr>
            <w:tcW w:w="80" w:type="dxa"/>
            <w:shd w:val="clear" w:color="auto" w:fill="auto"/>
            <w:vAlign w:val="bottom"/>
          </w:tcPr>
          <w:p w:rsidR="00000000" w:rsidRDefault="006356D5" w14:paraId="7E051CA8" wp14:textId="77777777">
            <w:pPr>
              <w:spacing w:line="0" w:lineRule="atLeast"/>
              <w:rPr>
                <w:rFonts w:ascii="Times New Roman" w:hAnsi="Times New Roman" w:eastAsia="Times New Roman"/>
                <w:sz w:val="24"/>
              </w:rPr>
            </w:pPr>
          </w:p>
        </w:tc>
      </w:tr>
      <w:tr xmlns:wp14="http://schemas.microsoft.com/office/word/2010/wordml" w:rsidR="00000000" w14:paraId="404B0CD3" wp14:textId="77777777">
        <w:trPr>
          <w:trHeight w:val="284"/>
        </w:trPr>
        <w:tc>
          <w:tcPr>
            <w:tcW w:w="1220" w:type="dxa"/>
            <w:shd w:val="clear" w:color="auto" w:fill="auto"/>
            <w:vAlign w:val="bottom"/>
          </w:tcPr>
          <w:p w:rsidR="00000000" w:rsidRDefault="006356D5" w14:paraId="126953D2"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739F351A" wp14:textId="77777777">
            <w:pPr>
              <w:spacing w:line="0" w:lineRule="atLeast"/>
              <w:ind w:left="960"/>
              <w:rPr>
                <w:rFonts w:ascii="Consolas" w:hAnsi="Consolas" w:eastAsia="Consolas"/>
                <w:color w:val="F8F8F2"/>
                <w:sz w:val="21"/>
              </w:rPr>
            </w:pPr>
            <w:r>
              <w:rPr>
                <w:rFonts w:ascii="Consolas" w:hAnsi="Consolas" w:eastAsia="Consolas"/>
                <w:color w:val="F92672"/>
                <w:sz w:val="21"/>
              </w:rPr>
              <w:t xml:space="preserve">return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affected_rows</w:t>
            </w:r>
            <w:r>
              <w:rPr>
                <w:rFonts w:ascii="Consolas" w:hAnsi="Consolas" w:eastAsia="Consolas"/>
                <w:color w:val="F8F8F2"/>
                <w:sz w:val="21"/>
              </w:rPr>
              <w:t>();</w:t>
            </w:r>
          </w:p>
        </w:tc>
        <w:tc>
          <w:tcPr>
            <w:tcW w:w="80" w:type="dxa"/>
            <w:shd w:val="clear" w:color="auto" w:fill="auto"/>
            <w:vAlign w:val="bottom"/>
          </w:tcPr>
          <w:p w:rsidR="00000000" w:rsidRDefault="006356D5" w14:paraId="1E5BF58C" wp14:textId="77777777">
            <w:pPr>
              <w:spacing w:line="0" w:lineRule="atLeast"/>
              <w:rPr>
                <w:rFonts w:ascii="Times New Roman" w:hAnsi="Times New Roman" w:eastAsia="Times New Roman"/>
                <w:sz w:val="24"/>
              </w:rPr>
            </w:pPr>
          </w:p>
        </w:tc>
      </w:tr>
      <w:tr xmlns:wp14="http://schemas.microsoft.com/office/word/2010/wordml" w:rsidR="00000000" w14:paraId="274F8434" wp14:textId="77777777">
        <w:trPr>
          <w:trHeight w:val="570"/>
        </w:trPr>
        <w:tc>
          <w:tcPr>
            <w:tcW w:w="1220" w:type="dxa"/>
            <w:shd w:val="clear" w:color="auto" w:fill="auto"/>
            <w:vAlign w:val="bottom"/>
          </w:tcPr>
          <w:p w:rsidR="00000000" w:rsidRDefault="006356D5" w14:paraId="053A08E0"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0E4ABECA" wp14:textId="77777777">
            <w:pPr>
              <w:spacing w:line="0" w:lineRule="atLeast"/>
              <w:ind w:left="50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1674D195" wp14:textId="77777777">
            <w:pPr>
              <w:spacing w:line="0" w:lineRule="atLeast"/>
              <w:rPr>
                <w:rFonts w:ascii="Times New Roman" w:hAnsi="Times New Roman" w:eastAsia="Times New Roman"/>
                <w:sz w:val="24"/>
              </w:rPr>
            </w:pPr>
          </w:p>
        </w:tc>
      </w:tr>
      <w:tr xmlns:wp14="http://schemas.microsoft.com/office/word/2010/wordml" w:rsidR="00000000" w14:paraId="316103DB" wp14:textId="77777777">
        <w:trPr>
          <w:trHeight w:val="572"/>
        </w:trPr>
        <w:tc>
          <w:tcPr>
            <w:tcW w:w="1220" w:type="dxa"/>
            <w:shd w:val="clear" w:color="auto" w:fill="auto"/>
            <w:vAlign w:val="bottom"/>
          </w:tcPr>
          <w:p w:rsidR="00000000" w:rsidRDefault="006356D5" w14:paraId="3C72A837"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5A9B706B" wp14:textId="77777777">
            <w:pPr>
              <w:spacing w:line="0" w:lineRule="atLeast"/>
              <w:ind w:left="500"/>
              <w:rPr>
                <w:rFonts w:ascii="Consolas" w:hAnsi="Consolas" w:eastAsia="Consolas"/>
                <w:color w:val="F8F8F2"/>
                <w:sz w:val="21"/>
              </w:rPr>
            </w:pPr>
            <w:r>
              <w:rPr>
                <w:rFonts w:ascii="Consolas" w:hAnsi="Consolas" w:eastAsia="Consolas"/>
                <w:color w:val="F92672"/>
                <w:sz w:val="21"/>
              </w:rPr>
              <w:t xml:space="preserve">public </w:t>
            </w:r>
            <w:r>
              <w:rPr>
                <w:rFonts w:ascii="Consolas" w:hAnsi="Consolas" w:eastAsia="Consolas"/>
                <w:i/>
                <w:color w:val="66D9EF"/>
                <w:sz w:val="21"/>
              </w:rPr>
              <w:t>function</w:t>
            </w:r>
            <w:r>
              <w:rPr>
                <w:rFonts w:ascii="Consolas" w:hAnsi="Consolas" w:eastAsia="Consolas"/>
                <w:color w:val="F92672"/>
                <w:sz w:val="21"/>
              </w:rPr>
              <w:t xml:space="preserve"> </w:t>
            </w:r>
            <w:r>
              <w:rPr>
                <w:rFonts w:ascii="Consolas" w:hAnsi="Consolas" w:eastAsia="Consolas"/>
                <w:color w:val="A6E22E"/>
                <w:sz w:val="21"/>
              </w:rPr>
              <w:t>updateMahasiswa</w:t>
            </w:r>
            <w:r>
              <w:rPr>
                <w:rFonts w:ascii="Consolas" w:hAnsi="Consolas" w:eastAsia="Consolas"/>
                <w:color w:val="F8F8F2"/>
                <w:sz w:val="21"/>
              </w:rPr>
              <w:t>($data, $id){</w:t>
            </w:r>
          </w:p>
        </w:tc>
        <w:tc>
          <w:tcPr>
            <w:tcW w:w="80" w:type="dxa"/>
            <w:shd w:val="clear" w:color="auto" w:fill="auto"/>
            <w:vAlign w:val="bottom"/>
          </w:tcPr>
          <w:p w:rsidR="00000000" w:rsidRDefault="006356D5" w14:paraId="7A9A139D" wp14:textId="77777777">
            <w:pPr>
              <w:spacing w:line="0" w:lineRule="atLeast"/>
              <w:rPr>
                <w:rFonts w:ascii="Times New Roman" w:hAnsi="Times New Roman" w:eastAsia="Times New Roman"/>
                <w:sz w:val="24"/>
              </w:rPr>
            </w:pPr>
          </w:p>
        </w:tc>
      </w:tr>
      <w:tr xmlns:wp14="http://schemas.microsoft.com/office/word/2010/wordml" w:rsidR="00000000" w14:paraId="637821BE" wp14:textId="77777777">
        <w:trPr>
          <w:trHeight w:val="284"/>
        </w:trPr>
        <w:tc>
          <w:tcPr>
            <w:tcW w:w="1220" w:type="dxa"/>
            <w:shd w:val="clear" w:color="auto" w:fill="auto"/>
            <w:vAlign w:val="bottom"/>
          </w:tcPr>
          <w:p w:rsidR="00000000" w:rsidRDefault="006356D5" w14:paraId="56A0069A"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54818E80" wp14:textId="77777777">
            <w:pPr>
              <w:spacing w:line="0" w:lineRule="atLeast"/>
              <w:ind w:left="960"/>
              <w:rPr>
                <w:rFonts w:ascii="Consolas" w:hAnsi="Consolas" w:eastAsia="Consolas"/>
                <w:color w:val="F8F8F2"/>
                <w:sz w:val="21"/>
              </w:rPr>
            </w:pP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update</w:t>
            </w:r>
            <w:r>
              <w:rPr>
                <w:rFonts w:ascii="Consolas" w:hAnsi="Consolas" w:eastAsia="Consolas"/>
                <w:color w:val="F8F8F2"/>
                <w:sz w:val="21"/>
              </w:rPr>
              <w:t>(</w:t>
            </w:r>
            <w:r>
              <w:rPr>
                <w:rFonts w:ascii="Consolas" w:hAnsi="Consolas" w:eastAsia="Consolas"/>
                <w:color w:val="E6DB74"/>
                <w:sz w:val="21"/>
              </w:rPr>
              <w:t>'mahasiswa'</w:t>
            </w:r>
            <w:r>
              <w:rPr>
                <w:rFonts w:ascii="Consolas" w:hAnsi="Consolas" w:eastAsia="Consolas"/>
                <w:color w:val="F8F8F2"/>
                <w:sz w:val="21"/>
              </w:rPr>
              <w:t>, $data, [</w:t>
            </w:r>
            <w:r>
              <w:rPr>
                <w:rFonts w:ascii="Consolas" w:hAnsi="Consolas" w:eastAsia="Consolas"/>
                <w:color w:val="E6DB74"/>
                <w:sz w:val="21"/>
              </w:rPr>
              <w:t>'id'</w:t>
            </w:r>
            <w:r>
              <w:rPr>
                <w:rFonts w:ascii="Consolas" w:hAnsi="Consolas" w:eastAsia="Consolas"/>
                <w:color w:val="FD971F"/>
                <w:sz w:val="21"/>
              </w:rPr>
              <w:t xml:space="preserve"> </w:t>
            </w:r>
            <w:r>
              <w:rPr>
                <w:rFonts w:ascii="Consolas" w:hAnsi="Consolas" w:eastAsia="Consolas"/>
                <w:color w:val="F92672"/>
                <w:sz w:val="21"/>
              </w:rPr>
              <w:t>=&gt;</w:t>
            </w:r>
            <w:r>
              <w:rPr>
                <w:rFonts w:ascii="Consolas" w:hAnsi="Consolas" w:eastAsia="Consolas"/>
                <w:color w:val="FD971F"/>
                <w:sz w:val="21"/>
              </w:rPr>
              <w:t xml:space="preserve"> </w:t>
            </w:r>
            <w:r>
              <w:rPr>
                <w:rFonts w:ascii="Consolas" w:hAnsi="Consolas" w:eastAsia="Consolas"/>
                <w:color w:val="F8F8F2"/>
                <w:sz w:val="21"/>
              </w:rPr>
              <w:t>$id]</w:t>
            </w:r>
            <w:r>
              <w:rPr>
                <w:rFonts w:ascii="Consolas" w:hAnsi="Consolas" w:eastAsia="Consolas"/>
                <w:color w:val="F8F8F2"/>
                <w:sz w:val="21"/>
              </w:rPr>
              <w:t>);</w:t>
            </w:r>
          </w:p>
        </w:tc>
        <w:tc>
          <w:tcPr>
            <w:tcW w:w="80" w:type="dxa"/>
            <w:shd w:val="clear" w:color="auto" w:fill="auto"/>
            <w:vAlign w:val="bottom"/>
          </w:tcPr>
          <w:p w:rsidR="00000000" w:rsidRDefault="006356D5" w14:paraId="7DF6F7AA" wp14:textId="77777777">
            <w:pPr>
              <w:spacing w:line="0" w:lineRule="atLeast"/>
              <w:rPr>
                <w:rFonts w:ascii="Times New Roman" w:hAnsi="Times New Roman" w:eastAsia="Times New Roman"/>
                <w:sz w:val="24"/>
              </w:rPr>
            </w:pPr>
          </w:p>
        </w:tc>
      </w:tr>
      <w:tr xmlns:wp14="http://schemas.microsoft.com/office/word/2010/wordml" w:rsidR="00000000" w14:paraId="405412E9" wp14:textId="77777777">
        <w:trPr>
          <w:trHeight w:val="287"/>
        </w:trPr>
        <w:tc>
          <w:tcPr>
            <w:tcW w:w="1220" w:type="dxa"/>
            <w:shd w:val="clear" w:color="auto" w:fill="auto"/>
            <w:vAlign w:val="bottom"/>
          </w:tcPr>
          <w:p w:rsidR="00000000" w:rsidRDefault="006356D5" w14:paraId="320646EB"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D97C98A" wp14:textId="77777777">
            <w:pPr>
              <w:spacing w:line="0" w:lineRule="atLeast"/>
              <w:ind w:left="960"/>
              <w:rPr>
                <w:rFonts w:ascii="Consolas" w:hAnsi="Consolas" w:eastAsia="Consolas"/>
                <w:color w:val="F8F8F2"/>
                <w:sz w:val="21"/>
              </w:rPr>
            </w:pPr>
            <w:r>
              <w:rPr>
                <w:rFonts w:ascii="Consolas" w:hAnsi="Consolas" w:eastAsia="Consolas"/>
                <w:color w:val="F92672"/>
                <w:sz w:val="21"/>
              </w:rPr>
              <w:t xml:space="preserve">return </w:t>
            </w:r>
            <w:r>
              <w:rPr>
                <w:rFonts w:ascii="Consolas" w:hAnsi="Consolas" w:eastAsia="Consolas"/>
                <w:color w:val="FD971F"/>
                <w:sz w:val="21"/>
              </w:rPr>
              <w:t>$this</w:t>
            </w:r>
            <w:r>
              <w:rPr>
                <w:rFonts w:ascii="Consolas" w:hAnsi="Consolas" w:eastAsia="Consolas"/>
                <w:color w:val="F92672"/>
                <w:sz w:val="21"/>
              </w:rPr>
              <w:t>-&gt;</w:t>
            </w:r>
            <w:r>
              <w:rPr>
                <w:rFonts w:ascii="Consolas" w:hAnsi="Consolas" w:eastAsia="Consolas"/>
                <w:color w:val="F8F8F2"/>
                <w:sz w:val="21"/>
              </w:rPr>
              <w:t>db</w:t>
            </w:r>
            <w:r>
              <w:rPr>
                <w:rFonts w:ascii="Consolas" w:hAnsi="Consolas" w:eastAsia="Consolas"/>
                <w:color w:val="F92672"/>
                <w:sz w:val="21"/>
              </w:rPr>
              <w:t>-&gt;</w:t>
            </w:r>
            <w:r>
              <w:rPr>
                <w:rFonts w:ascii="Consolas" w:hAnsi="Consolas" w:eastAsia="Consolas"/>
                <w:color w:val="A6E22E"/>
                <w:sz w:val="21"/>
              </w:rPr>
              <w:t>affected_rows</w:t>
            </w:r>
            <w:r>
              <w:rPr>
                <w:rFonts w:ascii="Consolas" w:hAnsi="Consolas" w:eastAsia="Consolas"/>
                <w:color w:val="F8F8F2"/>
                <w:sz w:val="21"/>
              </w:rPr>
              <w:t>();</w:t>
            </w:r>
          </w:p>
        </w:tc>
        <w:tc>
          <w:tcPr>
            <w:tcW w:w="80" w:type="dxa"/>
            <w:shd w:val="clear" w:color="auto" w:fill="auto"/>
            <w:vAlign w:val="bottom"/>
          </w:tcPr>
          <w:p w:rsidR="00000000" w:rsidRDefault="006356D5" w14:paraId="31ED7778" wp14:textId="77777777">
            <w:pPr>
              <w:spacing w:line="0" w:lineRule="atLeast"/>
              <w:rPr>
                <w:rFonts w:ascii="Times New Roman" w:hAnsi="Times New Roman" w:eastAsia="Times New Roman"/>
                <w:sz w:val="24"/>
              </w:rPr>
            </w:pPr>
          </w:p>
        </w:tc>
      </w:tr>
      <w:tr xmlns:wp14="http://schemas.microsoft.com/office/word/2010/wordml" w:rsidR="00000000" w14:paraId="695EF200" wp14:textId="77777777">
        <w:trPr>
          <w:trHeight w:val="568"/>
        </w:trPr>
        <w:tc>
          <w:tcPr>
            <w:tcW w:w="1220" w:type="dxa"/>
            <w:shd w:val="clear" w:color="auto" w:fill="auto"/>
            <w:vAlign w:val="bottom"/>
          </w:tcPr>
          <w:p w:rsidR="00000000" w:rsidRDefault="006356D5" w14:paraId="532070F0"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4015040A" wp14:textId="77777777">
            <w:pPr>
              <w:spacing w:line="0" w:lineRule="atLeast"/>
              <w:ind w:left="50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1A9B60E1" wp14:textId="77777777">
            <w:pPr>
              <w:spacing w:line="0" w:lineRule="atLeast"/>
              <w:rPr>
                <w:rFonts w:ascii="Times New Roman" w:hAnsi="Times New Roman" w:eastAsia="Times New Roman"/>
                <w:sz w:val="24"/>
              </w:rPr>
            </w:pPr>
          </w:p>
        </w:tc>
      </w:tr>
      <w:tr xmlns:wp14="http://schemas.microsoft.com/office/word/2010/wordml" w:rsidR="00000000" w14:paraId="5704204E" wp14:textId="77777777">
        <w:trPr>
          <w:trHeight w:val="570"/>
        </w:trPr>
        <w:tc>
          <w:tcPr>
            <w:tcW w:w="1220" w:type="dxa"/>
            <w:shd w:val="clear" w:color="auto" w:fill="auto"/>
            <w:vAlign w:val="bottom"/>
          </w:tcPr>
          <w:p w:rsidR="00000000" w:rsidRDefault="006356D5" w14:paraId="3E190F5E" wp14:textId="77777777">
            <w:pPr>
              <w:spacing w:line="0" w:lineRule="atLeast"/>
              <w:rPr>
                <w:rFonts w:ascii="Times New Roman" w:hAnsi="Times New Roman" w:eastAsia="Times New Roman"/>
                <w:sz w:val="24"/>
              </w:rPr>
            </w:pPr>
          </w:p>
        </w:tc>
        <w:tc>
          <w:tcPr>
            <w:tcW w:w="9060" w:type="dxa"/>
            <w:shd w:val="clear" w:color="auto" w:fill="272822"/>
            <w:vAlign w:val="bottom"/>
          </w:tcPr>
          <w:p w:rsidR="00000000" w:rsidRDefault="006356D5" w14:paraId="3DFC34E5" wp14:textId="77777777">
            <w:pPr>
              <w:spacing w:line="0" w:lineRule="atLeast"/>
              <w:ind w:left="40"/>
              <w:rPr>
                <w:rFonts w:ascii="Consolas" w:hAnsi="Consolas" w:eastAsia="Consolas"/>
                <w:color w:val="F8F8F2"/>
                <w:sz w:val="21"/>
              </w:rPr>
            </w:pPr>
            <w:r>
              <w:rPr>
                <w:rFonts w:ascii="Consolas" w:hAnsi="Consolas" w:eastAsia="Consolas"/>
                <w:color w:val="F8F8F2"/>
                <w:sz w:val="21"/>
              </w:rPr>
              <w:t>}</w:t>
            </w:r>
          </w:p>
        </w:tc>
        <w:tc>
          <w:tcPr>
            <w:tcW w:w="80" w:type="dxa"/>
            <w:shd w:val="clear" w:color="auto" w:fill="auto"/>
            <w:vAlign w:val="bottom"/>
          </w:tcPr>
          <w:p w:rsidR="00000000" w:rsidRDefault="006356D5" w14:paraId="0FB76C7C" wp14:textId="77777777">
            <w:pPr>
              <w:spacing w:line="0" w:lineRule="atLeast"/>
              <w:rPr>
                <w:rFonts w:ascii="Times New Roman" w:hAnsi="Times New Roman" w:eastAsia="Times New Roman"/>
                <w:sz w:val="24"/>
              </w:rPr>
            </w:pPr>
          </w:p>
        </w:tc>
      </w:tr>
    </w:tbl>
    <w:p xmlns:wp14="http://schemas.microsoft.com/office/word/2010/wordml" w:rsidR="00000000" w:rsidRDefault="006356D5" w14:paraId="00EE7A80" wp14:textId="77777777">
      <w:pPr>
        <w:spacing w:line="200" w:lineRule="exact"/>
        <w:rPr>
          <w:rFonts w:ascii="Times New Roman" w:hAnsi="Times New Roman" w:eastAsia="Times New Roman"/>
        </w:rPr>
      </w:pPr>
    </w:p>
    <w:p xmlns:wp14="http://schemas.microsoft.com/office/word/2010/wordml" w:rsidR="00000000" w:rsidRDefault="006356D5" w14:paraId="1E8E47C2" wp14:textId="77777777">
      <w:pPr>
        <w:spacing w:line="326" w:lineRule="exact"/>
        <w:rPr>
          <w:rFonts w:ascii="Times New Roman" w:hAnsi="Times New Roman" w:eastAsia="Times New Roman"/>
        </w:rPr>
      </w:pPr>
    </w:p>
    <w:p xmlns:wp14="http://schemas.microsoft.com/office/word/2010/wordml" w:rsidR="00000000" w:rsidRDefault="006356D5" w14:paraId="69A45807" wp14:textId="77777777">
      <w:pPr>
        <w:numPr>
          <w:ilvl w:val="0"/>
          <w:numId w:val="14"/>
        </w:numPr>
        <w:tabs>
          <w:tab w:val="left" w:pos="1260"/>
        </w:tabs>
        <w:spacing w:line="225" w:lineRule="auto"/>
        <w:ind w:left="1260" w:right="720" w:hanging="746"/>
        <w:jc w:val="both"/>
        <w:rPr>
          <w:sz w:val="24"/>
        </w:rPr>
      </w:pPr>
      <w:r>
        <w:rPr>
          <w:sz w:val="24"/>
        </w:rPr>
        <w:t xml:space="preserve">Selanjutnya lakukan operasi </w:t>
      </w:r>
      <w:r>
        <w:rPr>
          <w:b/>
          <w:sz w:val="24"/>
        </w:rPr>
        <w:t>Create</w:t>
      </w:r>
      <w:r>
        <w:rPr>
          <w:sz w:val="24"/>
        </w:rPr>
        <w:t xml:space="preserve"> data pada aplikasi postman, untuk operasi </w:t>
      </w:r>
      <w:r>
        <w:rPr>
          <w:b/>
          <w:sz w:val="24"/>
        </w:rPr>
        <w:t>Create</w:t>
      </w:r>
      <w:r>
        <w:rPr>
          <w:sz w:val="24"/>
        </w:rPr>
        <w:t xml:space="preserve">, </w:t>
      </w:r>
      <w:r>
        <w:rPr>
          <w:b/>
          <w:sz w:val="24"/>
        </w:rPr>
        <w:t xml:space="preserve">Update </w:t>
      </w:r>
      <w:r>
        <w:rPr>
          <w:sz w:val="24"/>
        </w:rPr>
        <w:t>dan</w:t>
      </w:r>
      <w:r>
        <w:rPr>
          <w:b/>
          <w:sz w:val="24"/>
        </w:rPr>
        <w:t xml:space="preserve"> Delete</w:t>
      </w:r>
      <w:r>
        <w:rPr>
          <w:sz w:val="24"/>
        </w:rPr>
        <w:t>, arahkan parameter ke</w:t>
      </w:r>
      <w:r>
        <w:rPr>
          <w:b/>
          <w:sz w:val="24"/>
        </w:rPr>
        <w:t xml:space="preserve"> Body </w:t>
      </w:r>
      <w:r>
        <w:rPr>
          <w:sz w:val="24"/>
        </w:rPr>
        <w:t>dan</w:t>
      </w:r>
      <w:r>
        <w:rPr>
          <w:b/>
          <w:sz w:val="24"/>
        </w:rPr>
        <w:t xml:space="preserve"> x-www-form-urlencoded </w:t>
      </w:r>
      <w:r>
        <w:rPr>
          <w:sz w:val="24"/>
        </w:rPr>
        <w:t>seperti</w:t>
      </w:r>
      <w:r>
        <w:rPr>
          <w:b/>
          <w:sz w:val="24"/>
        </w:rPr>
        <w:t xml:space="preserve"> </w:t>
      </w:r>
      <w:r>
        <w:rPr>
          <w:sz w:val="24"/>
        </w:rPr>
        <w:t>berikut:</w:t>
      </w:r>
    </w:p>
    <w:p xmlns:wp14="http://schemas.microsoft.com/office/word/2010/wordml" w:rsidR="00000000" w:rsidRDefault="006356D5" w14:paraId="03363453"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723776" behindDoc="1" locked="0" layoutInCell="1" allowOverlap="1" wp14:anchorId="708CC569" wp14:editId="7777777">
            <wp:simplePos x="0" y="0"/>
            <wp:positionH relativeFrom="column">
              <wp:posOffset>0</wp:posOffset>
            </wp:positionH>
            <wp:positionV relativeFrom="paragraph">
              <wp:posOffset>1270</wp:posOffset>
            </wp:positionV>
            <wp:extent cx="6579870" cy="31115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9870" cy="311150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724800" behindDoc="1" locked="0" layoutInCell="1" allowOverlap="1" wp14:anchorId="452C46CD" wp14:editId="7777777">
            <wp:simplePos x="0" y="0"/>
            <wp:positionH relativeFrom="column">
              <wp:posOffset>0</wp:posOffset>
            </wp:positionH>
            <wp:positionV relativeFrom="paragraph">
              <wp:posOffset>1270</wp:posOffset>
            </wp:positionV>
            <wp:extent cx="6579870" cy="311150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9870" cy="31115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52E12EC1" wp14:textId="77777777">
      <w:pPr>
        <w:spacing w:line="200" w:lineRule="exact"/>
        <w:rPr>
          <w:rFonts w:ascii="Times New Roman" w:hAnsi="Times New Roman" w:eastAsia="Times New Roman"/>
        </w:rPr>
      </w:pPr>
    </w:p>
    <w:p xmlns:wp14="http://schemas.microsoft.com/office/word/2010/wordml" w:rsidR="00000000" w:rsidRDefault="006356D5" w14:paraId="6A2BC471" wp14:textId="77777777">
      <w:pPr>
        <w:spacing w:line="200" w:lineRule="exact"/>
        <w:rPr>
          <w:rFonts w:ascii="Times New Roman" w:hAnsi="Times New Roman" w:eastAsia="Times New Roman"/>
        </w:rPr>
      </w:pPr>
    </w:p>
    <w:p xmlns:wp14="http://schemas.microsoft.com/office/word/2010/wordml" w:rsidR="00000000" w:rsidRDefault="006356D5" w14:paraId="4DCC6F47" wp14:textId="77777777">
      <w:pPr>
        <w:spacing w:line="200" w:lineRule="exact"/>
        <w:rPr>
          <w:rFonts w:ascii="Times New Roman" w:hAnsi="Times New Roman" w:eastAsia="Times New Roman"/>
        </w:rPr>
      </w:pPr>
    </w:p>
    <w:p xmlns:wp14="http://schemas.microsoft.com/office/word/2010/wordml" w:rsidR="00000000" w:rsidRDefault="006356D5" w14:paraId="1B5E47D9" wp14:textId="77777777">
      <w:pPr>
        <w:spacing w:line="200" w:lineRule="exact"/>
        <w:rPr>
          <w:rFonts w:ascii="Times New Roman" w:hAnsi="Times New Roman" w:eastAsia="Times New Roman"/>
        </w:rPr>
      </w:pPr>
    </w:p>
    <w:p xmlns:wp14="http://schemas.microsoft.com/office/word/2010/wordml" w:rsidR="00000000" w:rsidRDefault="006356D5" w14:paraId="25D6C40E" wp14:textId="77777777">
      <w:pPr>
        <w:spacing w:line="200" w:lineRule="exact"/>
        <w:rPr>
          <w:rFonts w:ascii="Times New Roman" w:hAnsi="Times New Roman" w:eastAsia="Times New Roman"/>
        </w:rPr>
      </w:pPr>
    </w:p>
    <w:p xmlns:wp14="http://schemas.microsoft.com/office/word/2010/wordml" w:rsidR="00000000" w:rsidRDefault="006356D5" w14:paraId="18E7D592" wp14:textId="77777777">
      <w:pPr>
        <w:spacing w:line="200" w:lineRule="exact"/>
        <w:rPr>
          <w:rFonts w:ascii="Times New Roman" w:hAnsi="Times New Roman" w:eastAsia="Times New Roman"/>
        </w:rPr>
      </w:pPr>
    </w:p>
    <w:p xmlns:wp14="http://schemas.microsoft.com/office/word/2010/wordml" w:rsidR="00000000" w:rsidRDefault="006356D5" w14:paraId="4CC8AA0D" wp14:textId="77777777">
      <w:pPr>
        <w:spacing w:line="200" w:lineRule="exact"/>
        <w:rPr>
          <w:rFonts w:ascii="Times New Roman" w:hAnsi="Times New Roman" w:eastAsia="Times New Roman"/>
        </w:rPr>
      </w:pPr>
    </w:p>
    <w:p xmlns:wp14="http://schemas.microsoft.com/office/word/2010/wordml" w:rsidR="00000000" w:rsidRDefault="006356D5" w14:paraId="0387D0D6" wp14:textId="77777777">
      <w:pPr>
        <w:spacing w:line="200" w:lineRule="exact"/>
        <w:rPr>
          <w:rFonts w:ascii="Times New Roman" w:hAnsi="Times New Roman" w:eastAsia="Times New Roman"/>
        </w:rPr>
      </w:pPr>
    </w:p>
    <w:p xmlns:wp14="http://schemas.microsoft.com/office/word/2010/wordml" w:rsidR="00000000" w:rsidRDefault="006356D5" w14:paraId="565BFF5B" wp14:textId="77777777">
      <w:pPr>
        <w:spacing w:line="200" w:lineRule="exact"/>
        <w:rPr>
          <w:rFonts w:ascii="Times New Roman" w:hAnsi="Times New Roman" w:eastAsia="Times New Roman"/>
        </w:rPr>
      </w:pPr>
    </w:p>
    <w:p xmlns:wp14="http://schemas.microsoft.com/office/word/2010/wordml" w:rsidR="00000000" w:rsidRDefault="006356D5" w14:paraId="34CDD9EB" wp14:textId="77777777">
      <w:pPr>
        <w:spacing w:line="200" w:lineRule="exact"/>
        <w:rPr>
          <w:rFonts w:ascii="Times New Roman" w:hAnsi="Times New Roman" w:eastAsia="Times New Roman"/>
        </w:rPr>
      </w:pPr>
    </w:p>
    <w:p xmlns:wp14="http://schemas.microsoft.com/office/word/2010/wordml" w:rsidR="00000000" w:rsidRDefault="006356D5" w14:paraId="498AF0D8" wp14:textId="77777777">
      <w:pPr>
        <w:spacing w:line="200" w:lineRule="exact"/>
        <w:rPr>
          <w:rFonts w:ascii="Times New Roman" w:hAnsi="Times New Roman" w:eastAsia="Times New Roman"/>
        </w:rPr>
      </w:pPr>
    </w:p>
    <w:p xmlns:wp14="http://schemas.microsoft.com/office/word/2010/wordml" w:rsidR="00000000" w:rsidRDefault="006356D5" w14:paraId="263F3B9E" wp14:textId="77777777">
      <w:pPr>
        <w:spacing w:line="200" w:lineRule="exact"/>
        <w:rPr>
          <w:rFonts w:ascii="Times New Roman" w:hAnsi="Times New Roman" w:eastAsia="Times New Roman"/>
        </w:rPr>
      </w:pPr>
    </w:p>
    <w:p xmlns:wp14="http://schemas.microsoft.com/office/word/2010/wordml" w:rsidR="00000000" w:rsidRDefault="006356D5" w14:paraId="16E5E008" wp14:textId="77777777">
      <w:pPr>
        <w:spacing w:line="200" w:lineRule="exact"/>
        <w:rPr>
          <w:rFonts w:ascii="Times New Roman" w:hAnsi="Times New Roman" w:eastAsia="Times New Roman"/>
        </w:rPr>
      </w:pPr>
    </w:p>
    <w:p xmlns:wp14="http://schemas.microsoft.com/office/word/2010/wordml" w:rsidR="00000000" w:rsidRDefault="006356D5" w14:paraId="40D2860B" wp14:textId="77777777">
      <w:pPr>
        <w:spacing w:line="200" w:lineRule="exact"/>
        <w:rPr>
          <w:rFonts w:ascii="Times New Roman" w:hAnsi="Times New Roman" w:eastAsia="Times New Roman"/>
        </w:rPr>
      </w:pPr>
    </w:p>
    <w:p xmlns:wp14="http://schemas.microsoft.com/office/word/2010/wordml" w:rsidR="00000000" w:rsidRDefault="006356D5" w14:paraId="42050CB3" wp14:textId="77777777">
      <w:pPr>
        <w:spacing w:line="200" w:lineRule="exact"/>
        <w:rPr>
          <w:rFonts w:ascii="Times New Roman" w:hAnsi="Times New Roman" w:eastAsia="Times New Roman"/>
        </w:rPr>
      </w:pPr>
    </w:p>
    <w:p xmlns:wp14="http://schemas.microsoft.com/office/word/2010/wordml" w:rsidR="00000000" w:rsidRDefault="006356D5" w14:paraId="130CC4CD" wp14:textId="77777777">
      <w:pPr>
        <w:spacing w:line="200" w:lineRule="exact"/>
        <w:rPr>
          <w:rFonts w:ascii="Times New Roman" w:hAnsi="Times New Roman" w:eastAsia="Times New Roman"/>
        </w:rPr>
      </w:pPr>
    </w:p>
    <w:p xmlns:wp14="http://schemas.microsoft.com/office/word/2010/wordml" w:rsidR="00000000" w:rsidRDefault="006356D5" w14:paraId="055BFDB1" wp14:textId="77777777">
      <w:pPr>
        <w:spacing w:line="200" w:lineRule="exact"/>
        <w:rPr>
          <w:rFonts w:ascii="Times New Roman" w:hAnsi="Times New Roman" w:eastAsia="Times New Roman"/>
        </w:rPr>
      </w:pPr>
    </w:p>
    <w:p xmlns:wp14="http://schemas.microsoft.com/office/word/2010/wordml" w:rsidR="00000000" w:rsidRDefault="006356D5" w14:paraId="38E78751" wp14:textId="77777777">
      <w:pPr>
        <w:spacing w:line="200" w:lineRule="exact"/>
        <w:rPr>
          <w:rFonts w:ascii="Times New Roman" w:hAnsi="Times New Roman" w:eastAsia="Times New Roman"/>
        </w:rPr>
      </w:pPr>
    </w:p>
    <w:p xmlns:wp14="http://schemas.microsoft.com/office/word/2010/wordml" w:rsidR="00000000" w:rsidRDefault="006356D5" w14:paraId="62A75F99" wp14:textId="77777777">
      <w:pPr>
        <w:spacing w:line="200" w:lineRule="exact"/>
        <w:rPr>
          <w:rFonts w:ascii="Times New Roman" w:hAnsi="Times New Roman" w:eastAsia="Times New Roman"/>
        </w:rPr>
      </w:pPr>
    </w:p>
    <w:p xmlns:wp14="http://schemas.microsoft.com/office/word/2010/wordml" w:rsidR="00000000" w:rsidRDefault="006356D5" w14:paraId="2ECAA31B" wp14:textId="77777777">
      <w:pPr>
        <w:spacing w:line="200" w:lineRule="exact"/>
        <w:rPr>
          <w:rFonts w:ascii="Times New Roman" w:hAnsi="Times New Roman" w:eastAsia="Times New Roman"/>
        </w:rPr>
      </w:pPr>
    </w:p>
    <w:p xmlns:wp14="http://schemas.microsoft.com/office/word/2010/wordml" w:rsidR="00000000" w:rsidRDefault="006356D5" w14:paraId="2FBD1CFD" wp14:textId="77777777">
      <w:pPr>
        <w:spacing w:line="200" w:lineRule="exact"/>
        <w:rPr>
          <w:rFonts w:ascii="Times New Roman" w:hAnsi="Times New Roman" w:eastAsia="Times New Roman"/>
        </w:rPr>
      </w:pPr>
    </w:p>
    <w:p xmlns:wp14="http://schemas.microsoft.com/office/word/2010/wordml" w:rsidR="00000000" w:rsidRDefault="006356D5" w14:paraId="3FDCE676" wp14:textId="77777777">
      <w:pPr>
        <w:spacing w:line="200" w:lineRule="exact"/>
        <w:rPr>
          <w:rFonts w:ascii="Times New Roman" w:hAnsi="Times New Roman" w:eastAsia="Times New Roman"/>
        </w:rPr>
      </w:pPr>
    </w:p>
    <w:p xmlns:wp14="http://schemas.microsoft.com/office/word/2010/wordml" w:rsidR="00000000" w:rsidRDefault="006356D5" w14:paraId="2FC0A1CB" wp14:textId="77777777">
      <w:pPr>
        <w:spacing w:line="200" w:lineRule="exact"/>
        <w:rPr>
          <w:rFonts w:ascii="Times New Roman" w:hAnsi="Times New Roman" w:eastAsia="Times New Roman"/>
        </w:rPr>
      </w:pPr>
    </w:p>
    <w:p xmlns:wp14="http://schemas.microsoft.com/office/word/2010/wordml" w:rsidR="00000000" w:rsidRDefault="006356D5" w14:paraId="3A2BAADD" wp14:textId="77777777">
      <w:pPr>
        <w:spacing w:line="303" w:lineRule="exact"/>
        <w:rPr>
          <w:rFonts w:ascii="Times New Roman" w:hAnsi="Times New Roman" w:eastAsia="Times New Roman"/>
        </w:rPr>
      </w:pPr>
    </w:p>
    <w:p xmlns:wp14="http://schemas.microsoft.com/office/word/2010/wordml" w:rsidR="00000000" w:rsidRDefault="006356D5" w14:paraId="5D369756" wp14:textId="77777777">
      <w:pPr>
        <w:spacing w:line="0" w:lineRule="atLeast"/>
        <w:ind w:left="10100"/>
        <w:rPr>
          <w:sz w:val="24"/>
        </w:rPr>
      </w:pPr>
      <w:r>
        <w:rPr>
          <w:sz w:val="24"/>
        </w:rPr>
        <w:t>1</w:t>
      </w:r>
      <w:r>
        <w:rPr>
          <w:sz w:val="24"/>
        </w:rPr>
        <w:t>0</w:t>
      </w:r>
    </w:p>
    <w:p xmlns:wp14="http://schemas.microsoft.com/office/word/2010/wordml" w:rsidR="00000000" w:rsidRDefault="006356D5" w14:paraId="2E4B6A3E" wp14:textId="77777777">
      <w:pPr>
        <w:spacing w:line="0" w:lineRule="atLeast"/>
        <w:ind w:left="10100"/>
        <w:rPr>
          <w:sz w:val="24"/>
        </w:rPr>
        <w:sectPr w:rsidR="00000000">
          <w:pgSz w:w="11900" w:h="16838" w:orient="portrait"/>
          <w:pgMar w:top="816" w:right="699" w:bottom="431" w:left="840" w:header="0" w:footer="0" w:gutter="0"/>
          <w:cols w:equalWidth="0" w:space="0">
            <w:col w:w="10360"/>
          </w:cols>
          <w:docGrid w:linePitch="360"/>
        </w:sectPr>
      </w:pPr>
    </w:p>
    <w:p xmlns:wp14="http://schemas.microsoft.com/office/word/2010/wordml" w:rsidR="00000000" w:rsidRDefault="006356D5" w14:paraId="32BE9A01" wp14:textId="77777777">
      <w:pPr>
        <w:numPr>
          <w:ilvl w:val="0"/>
          <w:numId w:val="15"/>
        </w:numPr>
        <w:tabs>
          <w:tab w:val="left" w:pos="746"/>
        </w:tabs>
        <w:spacing w:line="218" w:lineRule="auto"/>
        <w:ind w:left="746" w:right="380" w:hanging="746"/>
        <w:rPr>
          <w:sz w:val="24"/>
        </w:rPr>
      </w:pPr>
      <w:bookmarkStart w:name="page11" w:id="10"/>
      <w:bookmarkEnd w:id="10"/>
      <w:r>
        <w:rPr>
          <w:noProof/>
          <w:sz w:val="24"/>
        </w:rPr>
        <mc:AlternateContent>
          <mc:Choice Requires="wps">
            <w:drawing>
              <wp:anchor xmlns:wp14="http://schemas.microsoft.com/office/word/2010/wordprocessingDrawing" distT="0" distB="0" distL="114300" distR="114300" simplePos="0" relativeHeight="251725824" behindDoc="1" locked="0" layoutInCell="1" allowOverlap="1" wp14:anchorId="0203991E" wp14:editId="7777777">
                <wp:simplePos x="0" y="0"/>
                <wp:positionH relativeFrom="page">
                  <wp:posOffset>533400</wp:posOffset>
                </wp:positionH>
                <wp:positionV relativeFrom="page">
                  <wp:posOffset>459740</wp:posOffset>
                </wp:positionV>
                <wp:extent cx="6579870" cy="0"/>
                <wp:effectExtent l="9525" t="12065" r="11430" b="6985"/>
                <wp:wrapNone/>
                <wp:docPr id="5"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BA93D08">
              <v:line id="Line 143"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42pt,36.2pt" to="560.1pt,36.2pt" w14:anchorId="197D34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6848" behindDoc="1" locked="0" layoutInCell="1" allowOverlap="1" wp14:anchorId="5B866AD8" wp14:editId="7777777">
                <wp:simplePos x="0" y="0"/>
                <wp:positionH relativeFrom="page">
                  <wp:posOffset>533400</wp:posOffset>
                </wp:positionH>
                <wp:positionV relativeFrom="page">
                  <wp:posOffset>3996690</wp:posOffset>
                </wp:positionV>
                <wp:extent cx="6579870" cy="0"/>
                <wp:effectExtent l="9525" t="5715" r="11430" b="13335"/>
                <wp:wrapNone/>
                <wp:docPr id="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0520F67">
              <v:line id="Line 144"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42pt,314.7pt" to="560.1pt,314.7pt" w14:anchorId="62C797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7872" behindDoc="1" locked="0" layoutInCell="1" allowOverlap="1" wp14:anchorId="2DD5F3AF" wp14:editId="7777777">
                <wp:simplePos x="0" y="0"/>
                <wp:positionH relativeFrom="page">
                  <wp:posOffset>536575</wp:posOffset>
                </wp:positionH>
                <wp:positionV relativeFrom="page">
                  <wp:posOffset>457200</wp:posOffset>
                </wp:positionV>
                <wp:extent cx="0" cy="7076440"/>
                <wp:effectExtent l="12700" t="9525" r="6350" b="10160"/>
                <wp:wrapNone/>
                <wp:docPr id="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64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35C656B">
              <v:line id="Line 145"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42.25pt,36pt" to="42.25pt,593.2pt" w14:anchorId="2039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8896" behindDoc="1" locked="0" layoutInCell="1" allowOverlap="1" wp14:anchorId="0BBADF8D" wp14:editId="7777777">
                <wp:simplePos x="0" y="0"/>
                <wp:positionH relativeFrom="page">
                  <wp:posOffset>1259205</wp:posOffset>
                </wp:positionH>
                <wp:positionV relativeFrom="page">
                  <wp:posOffset>457200</wp:posOffset>
                </wp:positionV>
                <wp:extent cx="0" cy="7076440"/>
                <wp:effectExtent l="11430" t="9525" r="7620" b="10160"/>
                <wp:wrapNone/>
                <wp:docPr id="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644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35FFACD">
              <v:line id="Line 14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99.15pt,36pt" to="99.15pt,593.2pt" w14:anchorId="25DBB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">
                <w10:wrap anchorx="page" anchory="page"/>
              </v:line>
            </w:pict>
          </mc:Fallback>
        </mc:AlternateContent>
      </w:r>
      <w:r>
        <w:rPr>
          <w:noProof/>
          <w:sz w:val="24"/>
        </w:rPr>
        <mc:AlternateContent>
          <mc:Choice Requires="wps">
            <w:drawing>
              <wp:anchor xmlns:wp14="http://schemas.microsoft.com/office/word/2010/wordprocessingDrawing" distT="0" distB="0" distL="114300" distR="114300" simplePos="0" relativeHeight="251729920" behindDoc="1" locked="0" layoutInCell="1" allowOverlap="1" wp14:anchorId="4852E7D9" wp14:editId="7777777">
                <wp:simplePos x="0" y="0"/>
                <wp:positionH relativeFrom="page">
                  <wp:posOffset>7110095</wp:posOffset>
                </wp:positionH>
                <wp:positionV relativeFrom="page">
                  <wp:posOffset>457200</wp:posOffset>
                </wp:positionV>
                <wp:extent cx="0" cy="7070090"/>
                <wp:effectExtent l="13970" t="9525" r="5080" b="6985"/>
                <wp:wrapNone/>
                <wp:docPr id="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009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B552592">
              <v:line id="Line 147"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559.85pt,36pt" to="559.85pt,592.7pt" w14:anchorId="0343DA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">
                <w10:wrap anchorx="page" anchory="page"/>
              </v:line>
            </w:pict>
          </mc:Fallback>
        </mc:AlternateContent>
      </w:r>
      <w:r>
        <w:rPr>
          <w:sz w:val="24"/>
        </w:rPr>
        <w:t xml:space="preserve">Lakukan juga operasi </w:t>
      </w:r>
      <w:r>
        <w:rPr>
          <w:b/>
          <w:sz w:val="24"/>
        </w:rPr>
        <w:t>Update</w:t>
      </w:r>
      <w:r>
        <w:rPr>
          <w:sz w:val="24"/>
        </w:rPr>
        <w:t xml:space="preserve"> data pada aplikasi postman, masukkan parameter id seperti berikut:</w:t>
      </w:r>
    </w:p>
    <w:p xmlns:wp14="http://schemas.microsoft.com/office/word/2010/wordml" w:rsidR="00000000" w:rsidRDefault="006356D5" w14:paraId="1CBFBC95"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730944" behindDoc="1" locked="0" layoutInCell="1" allowOverlap="1" wp14:anchorId="4103DE6F" wp14:editId="7777777">
            <wp:simplePos x="0" y="0"/>
            <wp:positionH relativeFrom="column">
              <wp:posOffset>467995</wp:posOffset>
            </wp:positionH>
            <wp:positionV relativeFrom="paragraph">
              <wp:posOffset>1270</wp:posOffset>
            </wp:positionV>
            <wp:extent cx="5713095" cy="304673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4673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731968" behindDoc="1" locked="0" layoutInCell="1" allowOverlap="1" wp14:anchorId="6E0A8B94" wp14:editId="7777777">
            <wp:simplePos x="0" y="0"/>
            <wp:positionH relativeFrom="column">
              <wp:posOffset>467995</wp:posOffset>
            </wp:positionH>
            <wp:positionV relativeFrom="paragraph">
              <wp:posOffset>1270</wp:posOffset>
            </wp:positionV>
            <wp:extent cx="5713095" cy="304673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3095" cy="30467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7EF37AA3" wp14:textId="77777777">
      <w:pPr>
        <w:spacing w:line="200" w:lineRule="exact"/>
        <w:rPr>
          <w:rFonts w:ascii="Times New Roman" w:hAnsi="Times New Roman" w:eastAsia="Times New Roman"/>
        </w:rPr>
      </w:pPr>
    </w:p>
    <w:p xmlns:wp14="http://schemas.microsoft.com/office/word/2010/wordml" w:rsidR="00000000" w:rsidRDefault="006356D5" w14:paraId="3C7576EC" wp14:textId="77777777">
      <w:pPr>
        <w:spacing w:line="200" w:lineRule="exact"/>
        <w:rPr>
          <w:rFonts w:ascii="Times New Roman" w:hAnsi="Times New Roman" w:eastAsia="Times New Roman"/>
        </w:rPr>
      </w:pPr>
    </w:p>
    <w:p xmlns:wp14="http://schemas.microsoft.com/office/word/2010/wordml" w:rsidR="00000000" w:rsidRDefault="006356D5" w14:paraId="6000547E" wp14:textId="77777777">
      <w:pPr>
        <w:spacing w:line="200" w:lineRule="exact"/>
        <w:rPr>
          <w:rFonts w:ascii="Times New Roman" w:hAnsi="Times New Roman" w:eastAsia="Times New Roman"/>
        </w:rPr>
      </w:pPr>
    </w:p>
    <w:p xmlns:wp14="http://schemas.microsoft.com/office/word/2010/wordml" w:rsidR="00000000" w:rsidRDefault="006356D5" w14:paraId="71F798A8" wp14:textId="77777777">
      <w:pPr>
        <w:spacing w:line="200" w:lineRule="exact"/>
        <w:rPr>
          <w:rFonts w:ascii="Times New Roman" w:hAnsi="Times New Roman" w:eastAsia="Times New Roman"/>
        </w:rPr>
      </w:pPr>
    </w:p>
    <w:p xmlns:wp14="http://schemas.microsoft.com/office/word/2010/wordml" w:rsidR="00000000" w:rsidRDefault="006356D5" w14:paraId="5BC294DE" wp14:textId="77777777">
      <w:pPr>
        <w:spacing w:line="200" w:lineRule="exact"/>
        <w:rPr>
          <w:rFonts w:ascii="Times New Roman" w:hAnsi="Times New Roman" w:eastAsia="Times New Roman"/>
        </w:rPr>
      </w:pPr>
    </w:p>
    <w:p xmlns:wp14="http://schemas.microsoft.com/office/word/2010/wordml" w:rsidR="00000000" w:rsidRDefault="006356D5" w14:paraId="7D36B6E2" wp14:textId="77777777">
      <w:pPr>
        <w:spacing w:line="200" w:lineRule="exact"/>
        <w:rPr>
          <w:rFonts w:ascii="Times New Roman" w:hAnsi="Times New Roman" w:eastAsia="Times New Roman"/>
        </w:rPr>
      </w:pPr>
    </w:p>
    <w:p xmlns:wp14="http://schemas.microsoft.com/office/word/2010/wordml" w:rsidR="00000000" w:rsidRDefault="006356D5" w14:paraId="43A65479" wp14:textId="77777777">
      <w:pPr>
        <w:spacing w:line="200" w:lineRule="exact"/>
        <w:rPr>
          <w:rFonts w:ascii="Times New Roman" w:hAnsi="Times New Roman" w:eastAsia="Times New Roman"/>
        </w:rPr>
      </w:pPr>
    </w:p>
    <w:p xmlns:wp14="http://schemas.microsoft.com/office/word/2010/wordml" w:rsidR="00000000" w:rsidRDefault="006356D5" w14:paraId="70648378" wp14:textId="77777777">
      <w:pPr>
        <w:spacing w:line="200" w:lineRule="exact"/>
        <w:rPr>
          <w:rFonts w:ascii="Times New Roman" w:hAnsi="Times New Roman" w:eastAsia="Times New Roman"/>
        </w:rPr>
      </w:pPr>
    </w:p>
    <w:p xmlns:wp14="http://schemas.microsoft.com/office/word/2010/wordml" w:rsidR="00000000" w:rsidRDefault="006356D5" w14:paraId="50040504" wp14:textId="77777777">
      <w:pPr>
        <w:spacing w:line="200" w:lineRule="exact"/>
        <w:rPr>
          <w:rFonts w:ascii="Times New Roman" w:hAnsi="Times New Roman" w:eastAsia="Times New Roman"/>
        </w:rPr>
      </w:pPr>
    </w:p>
    <w:p xmlns:wp14="http://schemas.microsoft.com/office/word/2010/wordml" w:rsidR="00000000" w:rsidRDefault="006356D5" w14:paraId="1F28F27C" wp14:textId="77777777">
      <w:pPr>
        <w:spacing w:line="200" w:lineRule="exact"/>
        <w:rPr>
          <w:rFonts w:ascii="Times New Roman" w:hAnsi="Times New Roman" w:eastAsia="Times New Roman"/>
        </w:rPr>
      </w:pPr>
    </w:p>
    <w:p xmlns:wp14="http://schemas.microsoft.com/office/word/2010/wordml" w:rsidR="00000000" w:rsidRDefault="006356D5" w14:paraId="4A87C363" wp14:textId="77777777">
      <w:pPr>
        <w:spacing w:line="200" w:lineRule="exact"/>
        <w:rPr>
          <w:rFonts w:ascii="Times New Roman" w:hAnsi="Times New Roman" w:eastAsia="Times New Roman"/>
        </w:rPr>
      </w:pPr>
    </w:p>
    <w:p xmlns:wp14="http://schemas.microsoft.com/office/word/2010/wordml" w:rsidR="00000000" w:rsidRDefault="006356D5" w14:paraId="4DF9E10C" wp14:textId="77777777">
      <w:pPr>
        <w:spacing w:line="200" w:lineRule="exact"/>
        <w:rPr>
          <w:rFonts w:ascii="Times New Roman" w:hAnsi="Times New Roman" w:eastAsia="Times New Roman"/>
        </w:rPr>
      </w:pPr>
    </w:p>
    <w:p xmlns:wp14="http://schemas.microsoft.com/office/word/2010/wordml" w:rsidR="00000000" w:rsidRDefault="006356D5" w14:paraId="2A243E61" wp14:textId="77777777">
      <w:pPr>
        <w:spacing w:line="200" w:lineRule="exact"/>
        <w:rPr>
          <w:rFonts w:ascii="Times New Roman" w:hAnsi="Times New Roman" w:eastAsia="Times New Roman"/>
        </w:rPr>
      </w:pPr>
    </w:p>
    <w:p xmlns:wp14="http://schemas.microsoft.com/office/word/2010/wordml" w:rsidR="00000000" w:rsidRDefault="006356D5" w14:paraId="43D98CF8" wp14:textId="77777777">
      <w:pPr>
        <w:spacing w:line="200" w:lineRule="exact"/>
        <w:rPr>
          <w:rFonts w:ascii="Times New Roman" w:hAnsi="Times New Roman" w:eastAsia="Times New Roman"/>
        </w:rPr>
      </w:pPr>
    </w:p>
    <w:p xmlns:wp14="http://schemas.microsoft.com/office/word/2010/wordml" w:rsidR="00000000" w:rsidRDefault="006356D5" w14:paraId="75C32BFB" wp14:textId="77777777">
      <w:pPr>
        <w:spacing w:line="200" w:lineRule="exact"/>
        <w:rPr>
          <w:rFonts w:ascii="Times New Roman" w:hAnsi="Times New Roman" w:eastAsia="Times New Roman"/>
        </w:rPr>
      </w:pPr>
    </w:p>
    <w:p xmlns:wp14="http://schemas.microsoft.com/office/word/2010/wordml" w:rsidR="00000000" w:rsidRDefault="006356D5" w14:paraId="0662AD45" wp14:textId="77777777">
      <w:pPr>
        <w:spacing w:line="200" w:lineRule="exact"/>
        <w:rPr>
          <w:rFonts w:ascii="Times New Roman" w:hAnsi="Times New Roman" w:eastAsia="Times New Roman"/>
        </w:rPr>
      </w:pPr>
    </w:p>
    <w:p xmlns:wp14="http://schemas.microsoft.com/office/word/2010/wordml" w:rsidR="00000000" w:rsidRDefault="006356D5" w14:paraId="757622BD" wp14:textId="77777777">
      <w:pPr>
        <w:spacing w:line="200" w:lineRule="exact"/>
        <w:rPr>
          <w:rFonts w:ascii="Times New Roman" w:hAnsi="Times New Roman" w:eastAsia="Times New Roman"/>
        </w:rPr>
      </w:pPr>
    </w:p>
    <w:p xmlns:wp14="http://schemas.microsoft.com/office/word/2010/wordml" w:rsidR="00000000" w:rsidRDefault="006356D5" w14:paraId="6D72DC9D" wp14:textId="77777777">
      <w:pPr>
        <w:spacing w:line="200" w:lineRule="exact"/>
        <w:rPr>
          <w:rFonts w:ascii="Times New Roman" w:hAnsi="Times New Roman" w:eastAsia="Times New Roman"/>
        </w:rPr>
      </w:pPr>
    </w:p>
    <w:p xmlns:wp14="http://schemas.microsoft.com/office/word/2010/wordml" w:rsidR="00000000" w:rsidRDefault="006356D5" w14:paraId="477AB001" wp14:textId="77777777">
      <w:pPr>
        <w:spacing w:line="200" w:lineRule="exact"/>
        <w:rPr>
          <w:rFonts w:ascii="Times New Roman" w:hAnsi="Times New Roman" w:eastAsia="Times New Roman"/>
        </w:rPr>
      </w:pPr>
    </w:p>
    <w:p xmlns:wp14="http://schemas.microsoft.com/office/word/2010/wordml" w:rsidR="00000000" w:rsidRDefault="006356D5" w14:paraId="369B25BB" wp14:textId="77777777">
      <w:pPr>
        <w:spacing w:line="200" w:lineRule="exact"/>
        <w:rPr>
          <w:rFonts w:ascii="Times New Roman" w:hAnsi="Times New Roman" w:eastAsia="Times New Roman"/>
        </w:rPr>
      </w:pPr>
    </w:p>
    <w:p xmlns:wp14="http://schemas.microsoft.com/office/word/2010/wordml" w:rsidR="00000000" w:rsidRDefault="006356D5" w14:paraId="3DACA320" wp14:textId="77777777">
      <w:pPr>
        <w:spacing w:line="200" w:lineRule="exact"/>
        <w:rPr>
          <w:rFonts w:ascii="Times New Roman" w:hAnsi="Times New Roman" w:eastAsia="Times New Roman"/>
        </w:rPr>
      </w:pPr>
    </w:p>
    <w:p xmlns:wp14="http://schemas.microsoft.com/office/word/2010/wordml" w:rsidR="00000000" w:rsidRDefault="006356D5" w14:paraId="53DBAC7D" wp14:textId="77777777">
      <w:pPr>
        <w:spacing w:line="200" w:lineRule="exact"/>
        <w:rPr>
          <w:rFonts w:ascii="Times New Roman" w:hAnsi="Times New Roman" w:eastAsia="Times New Roman"/>
        </w:rPr>
      </w:pPr>
    </w:p>
    <w:p xmlns:wp14="http://schemas.microsoft.com/office/word/2010/wordml" w:rsidR="00000000" w:rsidRDefault="006356D5" w14:paraId="6A1B5C7B" wp14:textId="77777777">
      <w:pPr>
        <w:spacing w:line="200" w:lineRule="exact"/>
        <w:rPr>
          <w:rFonts w:ascii="Times New Roman" w:hAnsi="Times New Roman" w:eastAsia="Times New Roman"/>
        </w:rPr>
      </w:pPr>
    </w:p>
    <w:p xmlns:wp14="http://schemas.microsoft.com/office/word/2010/wordml" w:rsidR="00000000" w:rsidRDefault="006356D5" w14:paraId="4D35CF86" wp14:textId="77777777">
      <w:pPr>
        <w:spacing w:line="200" w:lineRule="exact"/>
        <w:rPr>
          <w:rFonts w:ascii="Times New Roman" w:hAnsi="Times New Roman" w:eastAsia="Times New Roman"/>
        </w:rPr>
      </w:pPr>
    </w:p>
    <w:p xmlns:wp14="http://schemas.microsoft.com/office/word/2010/wordml" w:rsidR="00000000" w:rsidRDefault="006356D5" w14:paraId="0B09DA9F" wp14:textId="77777777">
      <w:pPr>
        <w:spacing w:line="213" w:lineRule="exact"/>
        <w:rPr>
          <w:rFonts w:ascii="Times New Roman" w:hAnsi="Times New Roman" w:eastAsia="Times New Roman"/>
        </w:rPr>
      </w:pPr>
    </w:p>
    <w:p xmlns:wp14="http://schemas.microsoft.com/office/word/2010/wordml" w:rsidR="00000000" w:rsidRDefault="006356D5" w14:paraId="5915BF88" wp14:textId="77777777">
      <w:pPr>
        <w:numPr>
          <w:ilvl w:val="0"/>
          <w:numId w:val="16"/>
        </w:numPr>
        <w:tabs>
          <w:tab w:val="left" w:pos="746"/>
        </w:tabs>
        <w:spacing w:line="218" w:lineRule="auto"/>
        <w:ind w:left="746" w:right="740" w:hanging="746"/>
        <w:rPr>
          <w:sz w:val="24"/>
        </w:rPr>
      </w:pPr>
      <w:r>
        <w:rPr>
          <w:sz w:val="24"/>
        </w:rPr>
        <w:t xml:space="preserve">Lakukan juga operasi </w:t>
      </w:r>
      <w:r>
        <w:rPr>
          <w:b/>
          <w:sz w:val="24"/>
        </w:rPr>
        <w:t>Delete</w:t>
      </w:r>
      <w:r>
        <w:rPr>
          <w:sz w:val="24"/>
        </w:rPr>
        <w:t xml:space="preserve"> data pada aplikasi postman, parameter yang dimasukkan cukup id saja, seperti berikut:</w:t>
      </w:r>
    </w:p>
    <w:p xmlns:wp14="http://schemas.microsoft.com/office/word/2010/wordml" w:rsidR="00000000" w:rsidRDefault="006356D5" w14:paraId="48882250"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732992" behindDoc="1" locked="0" layoutInCell="1" allowOverlap="1" wp14:anchorId="0B6A7A29" wp14:editId="7777777">
            <wp:simplePos x="0" y="0"/>
            <wp:positionH relativeFrom="column">
              <wp:posOffset>-325755</wp:posOffset>
            </wp:positionH>
            <wp:positionV relativeFrom="paragraph">
              <wp:posOffset>1905</wp:posOffset>
            </wp:positionV>
            <wp:extent cx="6579870" cy="310959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9870" cy="310959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734016" behindDoc="1" locked="0" layoutInCell="1" allowOverlap="1" wp14:anchorId="13B0DCA9" wp14:editId="7777777">
            <wp:simplePos x="0" y="0"/>
            <wp:positionH relativeFrom="column">
              <wp:posOffset>-325755</wp:posOffset>
            </wp:positionH>
            <wp:positionV relativeFrom="paragraph">
              <wp:posOffset>1905</wp:posOffset>
            </wp:positionV>
            <wp:extent cx="6579870" cy="310959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9870" cy="31095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6356D5" w14:paraId="18CEC12B" wp14:textId="77777777">
      <w:pPr>
        <w:spacing w:line="200" w:lineRule="exact"/>
        <w:rPr>
          <w:rFonts w:ascii="Times New Roman" w:hAnsi="Times New Roman" w:eastAsia="Times New Roman"/>
        </w:rPr>
      </w:pPr>
    </w:p>
    <w:p xmlns:wp14="http://schemas.microsoft.com/office/word/2010/wordml" w:rsidR="00000000" w:rsidRDefault="006356D5" w14:paraId="0ADD416C" wp14:textId="77777777">
      <w:pPr>
        <w:spacing w:line="200" w:lineRule="exact"/>
        <w:rPr>
          <w:rFonts w:ascii="Times New Roman" w:hAnsi="Times New Roman" w:eastAsia="Times New Roman"/>
        </w:rPr>
      </w:pPr>
    </w:p>
    <w:p xmlns:wp14="http://schemas.microsoft.com/office/word/2010/wordml" w:rsidR="00000000" w:rsidRDefault="006356D5" w14:paraId="78C0D4CB" wp14:textId="77777777">
      <w:pPr>
        <w:spacing w:line="200" w:lineRule="exact"/>
        <w:rPr>
          <w:rFonts w:ascii="Times New Roman" w:hAnsi="Times New Roman" w:eastAsia="Times New Roman"/>
        </w:rPr>
      </w:pPr>
    </w:p>
    <w:p xmlns:wp14="http://schemas.microsoft.com/office/word/2010/wordml" w:rsidR="00000000" w:rsidRDefault="006356D5" w14:paraId="55482F3C" wp14:textId="77777777">
      <w:pPr>
        <w:spacing w:line="200" w:lineRule="exact"/>
        <w:rPr>
          <w:rFonts w:ascii="Times New Roman" w:hAnsi="Times New Roman" w:eastAsia="Times New Roman"/>
        </w:rPr>
      </w:pPr>
    </w:p>
    <w:p xmlns:wp14="http://schemas.microsoft.com/office/word/2010/wordml" w:rsidR="00000000" w:rsidRDefault="006356D5" w14:paraId="075937F9" wp14:textId="77777777">
      <w:pPr>
        <w:spacing w:line="200" w:lineRule="exact"/>
        <w:rPr>
          <w:rFonts w:ascii="Times New Roman" w:hAnsi="Times New Roman" w:eastAsia="Times New Roman"/>
        </w:rPr>
      </w:pPr>
    </w:p>
    <w:p xmlns:wp14="http://schemas.microsoft.com/office/word/2010/wordml" w:rsidR="00000000" w:rsidRDefault="006356D5" w14:paraId="30FAE3EA" wp14:textId="77777777">
      <w:pPr>
        <w:spacing w:line="200" w:lineRule="exact"/>
        <w:rPr>
          <w:rFonts w:ascii="Times New Roman" w:hAnsi="Times New Roman" w:eastAsia="Times New Roman"/>
        </w:rPr>
      </w:pPr>
    </w:p>
    <w:p xmlns:wp14="http://schemas.microsoft.com/office/word/2010/wordml" w:rsidR="00000000" w:rsidRDefault="006356D5" w14:paraId="31282F13" wp14:textId="77777777">
      <w:pPr>
        <w:spacing w:line="200" w:lineRule="exact"/>
        <w:rPr>
          <w:rFonts w:ascii="Times New Roman" w:hAnsi="Times New Roman" w:eastAsia="Times New Roman"/>
        </w:rPr>
      </w:pPr>
    </w:p>
    <w:p xmlns:wp14="http://schemas.microsoft.com/office/word/2010/wordml" w:rsidR="00000000" w:rsidRDefault="006356D5" w14:paraId="77AF947F" wp14:textId="77777777">
      <w:pPr>
        <w:spacing w:line="200" w:lineRule="exact"/>
        <w:rPr>
          <w:rFonts w:ascii="Times New Roman" w:hAnsi="Times New Roman" w:eastAsia="Times New Roman"/>
        </w:rPr>
      </w:pPr>
    </w:p>
    <w:p xmlns:wp14="http://schemas.microsoft.com/office/word/2010/wordml" w:rsidR="00000000" w:rsidRDefault="006356D5" w14:paraId="38ECD459" wp14:textId="77777777">
      <w:pPr>
        <w:spacing w:line="200" w:lineRule="exact"/>
        <w:rPr>
          <w:rFonts w:ascii="Times New Roman" w:hAnsi="Times New Roman" w:eastAsia="Times New Roman"/>
        </w:rPr>
      </w:pPr>
    </w:p>
    <w:p xmlns:wp14="http://schemas.microsoft.com/office/word/2010/wordml" w:rsidR="00000000" w:rsidRDefault="006356D5" w14:paraId="6EC59BF1" wp14:textId="77777777">
      <w:pPr>
        <w:spacing w:line="200" w:lineRule="exact"/>
        <w:rPr>
          <w:rFonts w:ascii="Times New Roman" w:hAnsi="Times New Roman" w:eastAsia="Times New Roman"/>
        </w:rPr>
      </w:pPr>
    </w:p>
    <w:p xmlns:wp14="http://schemas.microsoft.com/office/word/2010/wordml" w:rsidR="00000000" w:rsidRDefault="006356D5" w14:paraId="66962885" wp14:textId="77777777">
      <w:pPr>
        <w:spacing w:line="200" w:lineRule="exact"/>
        <w:rPr>
          <w:rFonts w:ascii="Times New Roman" w:hAnsi="Times New Roman" w:eastAsia="Times New Roman"/>
        </w:rPr>
      </w:pPr>
    </w:p>
    <w:p xmlns:wp14="http://schemas.microsoft.com/office/word/2010/wordml" w:rsidR="00000000" w:rsidRDefault="006356D5" w14:paraId="569D64D9" wp14:textId="77777777">
      <w:pPr>
        <w:spacing w:line="200" w:lineRule="exact"/>
        <w:rPr>
          <w:rFonts w:ascii="Times New Roman" w:hAnsi="Times New Roman" w:eastAsia="Times New Roman"/>
        </w:rPr>
      </w:pPr>
    </w:p>
    <w:p xmlns:wp14="http://schemas.microsoft.com/office/word/2010/wordml" w:rsidR="00000000" w:rsidRDefault="006356D5" w14:paraId="39E0584D" wp14:textId="77777777">
      <w:pPr>
        <w:spacing w:line="200" w:lineRule="exact"/>
        <w:rPr>
          <w:rFonts w:ascii="Times New Roman" w:hAnsi="Times New Roman" w:eastAsia="Times New Roman"/>
        </w:rPr>
      </w:pPr>
    </w:p>
    <w:p xmlns:wp14="http://schemas.microsoft.com/office/word/2010/wordml" w:rsidR="00000000" w:rsidRDefault="006356D5" w14:paraId="0BB1A27E" wp14:textId="77777777">
      <w:pPr>
        <w:spacing w:line="200" w:lineRule="exact"/>
        <w:rPr>
          <w:rFonts w:ascii="Times New Roman" w:hAnsi="Times New Roman" w:eastAsia="Times New Roman"/>
        </w:rPr>
      </w:pPr>
    </w:p>
    <w:p xmlns:wp14="http://schemas.microsoft.com/office/word/2010/wordml" w:rsidR="00000000" w:rsidRDefault="006356D5" w14:paraId="0F8B125C" wp14:textId="77777777">
      <w:pPr>
        <w:spacing w:line="200" w:lineRule="exact"/>
        <w:rPr>
          <w:rFonts w:ascii="Times New Roman" w:hAnsi="Times New Roman" w:eastAsia="Times New Roman"/>
        </w:rPr>
      </w:pPr>
    </w:p>
    <w:p xmlns:wp14="http://schemas.microsoft.com/office/word/2010/wordml" w:rsidR="00000000" w:rsidRDefault="006356D5" w14:paraId="41C60458" wp14:textId="77777777">
      <w:pPr>
        <w:spacing w:line="200" w:lineRule="exact"/>
        <w:rPr>
          <w:rFonts w:ascii="Times New Roman" w:hAnsi="Times New Roman" w:eastAsia="Times New Roman"/>
        </w:rPr>
      </w:pPr>
    </w:p>
    <w:p xmlns:wp14="http://schemas.microsoft.com/office/word/2010/wordml" w:rsidR="00000000" w:rsidRDefault="006356D5" w14:paraId="4267F419" wp14:textId="77777777">
      <w:pPr>
        <w:spacing w:line="200" w:lineRule="exact"/>
        <w:rPr>
          <w:rFonts w:ascii="Times New Roman" w:hAnsi="Times New Roman" w:eastAsia="Times New Roman"/>
        </w:rPr>
      </w:pPr>
    </w:p>
    <w:p xmlns:wp14="http://schemas.microsoft.com/office/word/2010/wordml" w:rsidR="00000000" w:rsidRDefault="006356D5" w14:paraId="2307325F" wp14:textId="77777777">
      <w:pPr>
        <w:spacing w:line="200" w:lineRule="exact"/>
        <w:rPr>
          <w:rFonts w:ascii="Times New Roman" w:hAnsi="Times New Roman" w:eastAsia="Times New Roman"/>
        </w:rPr>
      </w:pPr>
    </w:p>
    <w:p xmlns:wp14="http://schemas.microsoft.com/office/word/2010/wordml" w:rsidR="00000000" w:rsidRDefault="006356D5" w14:paraId="313AE7F5" wp14:textId="77777777">
      <w:pPr>
        <w:spacing w:line="200" w:lineRule="exact"/>
        <w:rPr>
          <w:rFonts w:ascii="Times New Roman" w:hAnsi="Times New Roman" w:eastAsia="Times New Roman"/>
        </w:rPr>
      </w:pPr>
    </w:p>
    <w:p xmlns:wp14="http://schemas.microsoft.com/office/word/2010/wordml" w:rsidR="00000000" w:rsidRDefault="006356D5" w14:paraId="168F65D8" wp14:textId="77777777">
      <w:pPr>
        <w:spacing w:line="200" w:lineRule="exact"/>
        <w:rPr>
          <w:rFonts w:ascii="Times New Roman" w:hAnsi="Times New Roman" w:eastAsia="Times New Roman"/>
        </w:rPr>
      </w:pPr>
    </w:p>
    <w:p xmlns:wp14="http://schemas.microsoft.com/office/word/2010/wordml" w:rsidR="00000000" w:rsidRDefault="006356D5" w14:paraId="460FA7C8" wp14:textId="77777777">
      <w:pPr>
        <w:spacing w:line="200" w:lineRule="exact"/>
        <w:rPr>
          <w:rFonts w:ascii="Times New Roman" w:hAnsi="Times New Roman" w:eastAsia="Times New Roman"/>
        </w:rPr>
      </w:pPr>
    </w:p>
    <w:p xmlns:wp14="http://schemas.microsoft.com/office/word/2010/wordml" w:rsidR="00000000" w:rsidRDefault="006356D5" w14:paraId="76A5953D" wp14:textId="77777777">
      <w:pPr>
        <w:spacing w:line="200" w:lineRule="exact"/>
        <w:rPr>
          <w:rFonts w:ascii="Times New Roman" w:hAnsi="Times New Roman" w:eastAsia="Times New Roman"/>
        </w:rPr>
      </w:pPr>
    </w:p>
    <w:p xmlns:wp14="http://schemas.microsoft.com/office/word/2010/wordml" w:rsidR="00000000" w:rsidRDefault="006356D5" w14:paraId="3C07BD89" wp14:textId="77777777">
      <w:pPr>
        <w:spacing w:line="200" w:lineRule="exact"/>
        <w:rPr>
          <w:rFonts w:ascii="Times New Roman" w:hAnsi="Times New Roman" w:eastAsia="Times New Roman"/>
        </w:rPr>
      </w:pPr>
    </w:p>
    <w:p xmlns:wp14="http://schemas.microsoft.com/office/word/2010/wordml" w:rsidR="00000000" w:rsidRDefault="006356D5" w14:paraId="63FE3489" wp14:textId="77777777">
      <w:pPr>
        <w:spacing w:line="200" w:lineRule="exact"/>
        <w:rPr>
          <w:rFonts w:ascii="Times New Roman" w:hAnsi="Times New Roman" w:eastAsia="Times New Roman"/>
        </w:rPr>
      </w:pPr>
    </w:p>
    <w:p xmlns:wp14="http://schemas.microsoft.com/office/word/2010/wordml" w:rsidR="00000000" w:rsidRDefault="006356D5" w14:paraId="52B8818E" wp14:textId="77777777">
      <w:pPr>
        <w:spacing w:line="200" w:lineRule="exact"/>
        <w:rPr>
          <w:rFonts w:ascii="Times New Roman" w:hAnsi="Times New Roman" w:eastAsia="Times New Roman"/>
        </w:rPr>
      </w:pPr>
    </w:p>
    <w:p xmlns:wp14="http://schemas.microsoft.com/office/word/2010/wordml" w:rsidR="00000000" w:rsidRDefault="006356D5" w14:paraId="2A3FBCD1" wp14:textId="77777777">
      <w:pPr>
        <w:spacing w:line="320" w:lineRule="exact"/>
        <w:rPr>
          <w:rFonts w:ascii="Times New Roman" w:hAnsi="Times New Roman" w:eastAsia="Times New Roman"/>
        </w:rPr>
      </w:pPr>
    </w:p>
    <w:p xmlns:wp14="http://schemas.microsoft.com/office/word/2010/wordml" w:rsidR="00000000" w:rsidRDefault="006356D5" w14:paraId="0ACB6418" wp14:textId="77777777">
      <w:pPr>
        <w:spacing w:line="0" w:lineRule="atLeast"/>
        <w:ind w:right="14"/>
        <w:jc w:val="center"/>
        <w:rPr>
          <w:b/>
          <w:i/>
          <w:sz w:val="24"/>
        </w:rPr>
      </w:pPr>
      <w:r>
        <w:rPr>
          <w:b/>
          <w:i/>
          <w:sz w:val="24"/>
        </w:rPr>
        <w:t xml:space="preserve">-- Selamat Mengerjakan </w:t>
      </w:r>
      <w:r>
        <w:rPr>
          <w:b/>
          <w:i/>
          <w:sz w:val="24"/>
        </w:rPr>
        <w:t>–</w:t>
      </w:r>
    </w:p>
    <w:p xmlns:wp14="http://schemas.microsoft.com/office/word/2010/wordml" w:rsidR="00000000" w:rsidRDefault="006356D5" w14:paraId="7EB1873D" wp14:textId="77777777">
      <w:pPr>
        <w:spacing w:line="200" w:lineRule="exact"/>
        <w:rPr>
          <w:rFonts w:ascii="Times New Roman" w:hAnsi="Times New Roman" w:eastAsia="Times New Roman"/>
        </w:rPr>
      </w:pPr>
    </w:p>
    <w:p xmlns:wp14="http://schemas.microsoft.com/office/word/2010/wordml" w:rsidR="00000000" w:rsidRDefault="006356D5" w14:paraId="4A4A9837" wp14:textId="77777777">
      <w:pPr>
        <w:spacing w:line="200" w:lineRule="exact"/>
        <w:rPr>
          <w:rFonts w:ascii="Times New Roman" w:hAnsi="Times New Roman" w:eastAsia="Times New Roman"/>
        </w:rPr>
      </w:pPr>
    </w:p>
    <w:p xmlns:wp14="http://schemas.microsoft.com/office/word/2010/wordml" w:rsidR="00000000" w:rsidRDefault="006356D5" w14:paraId="5624F43B" wp14:textId="77777777">
      <w:pPr>
        <w:spacing w:line="200" w:lineRule="exact"/>
        <w:rPr>
          <w:rFonts w:ascii="Times New Roman" w:hAnsi="Times New Roman" w:eastAsia="Times New Roman"/>
        </w:rPr>
      </w:pPr>
    </w:p>
    <w:p xmlns:wp14="http://schemas.microsoft.com/office/word/2010/wordml" w:rsidR="00000000" w:rsidRDefault="006356D5" w14:paraId="2A9F3CD3" wp14:textId="77777777">
      <w:pPr>
        <w:spacing w:line="200" w:lineRule="exact"/>
        <w:rPr>
          <w:rFonts w:ascii="Times New Roman" w:hAnsi="Times New Roman" w:eastAsia="Times New Roman"/>
        </w:rPr>
      </w:pPr>
    </w:p>
    <w:p xmlns:wp14="http://schemas.microsoft.com/office/word/2010/wordml" w:rsidR="00000000" w:rsidRDefault="006356D5" w14:paraId="6C71870F" wp14:textId="77777777">
      <w:pPr>
        <w:spacing w:line="200" w:lineRule="exact"/>
        <w:rPr>
          <w:rFonts w:ascii="Times New Roman" w:hAnsi="Times New Roman" w:eastAsia="Times New Roman"/>
        </w:rPr>
      </w:pPr>
    </w:p>
    <w:p xmlns:wp14="http://schemas.microsoft.com/office/word/2010/wordml" w:rsidR="00000000" w:rsidRDefault="006356D5" w14:paraId="7C11E962" wp14:textId="77777777">
      <w:pPr>
        <w:spacing w:line="200" w:lineRule="exact"/>
        <w:rPr>
          <w:rFonts w:ascii="Times New Roman" w:hAnsi="Times New Roman" w:eastAsia="Times New Roman"/>
        </w:rPr>
      </w:pPr>
    </w:p>
    <w:p xmlns:wp14="http://schemas.microsoft.com/office/word/2010/wordml" w:rsidR="00000000" w:rsidRDefault="006356D5" w14:paraId="575AB783" wp14:textId="77777777">
      <w:pPr>
        <w:spacing w:line="200" w:lineRule="exact"/>
        <w:rPr>
          <w:rFonts w:ascii="Times New Roman" w:hAnsi="Times New Roman" w:eastAsia="Times New Roman"/>
        </w:rPr>
      </w:pPr>
    </w:p>
    <w:p xmlns:wp14="http://schemas.microsoft.com/office/word/2010/wordml" w:rsidR="00000000" w:rsidRDefault="006356D5" w14:paraId="246C2908" wp14:textId="77777777">
      <w:pPr>
        <w:spacing w:line="200" w:lineRule="exact"/>
        <w:rPr>
          <w:rFonts w:ascii="Times New Roman" w:hAnsi="Times New Roman" w:eastAsia="Times New Roman"/>
        </w:rPr>
      </w:pPr>
    </w:p>
    <w:p xmlns:wp14="http://schemas.microsoft.com/office/word/2010/wordml" w:rsidR="00000000" w:rsidRDefault="006356D5" w14:paraId="1AA19132" wp14:textId="77777777">
      <w:pPr>
        <w:spacing w:line="200" w:lineRule="exact"/>
        <w:rPr>
          <w:rFonts w:ascii="Times New Roman" w:hAnsi="Times New Roman" w:eastAsia="Times New Roman"/>
        </w:rPr>
      </w:pPr>
    </w:p>
    <w:p xmlns:wp14="http://schemas.microsoft.com/office/word/2010/wordml" w:rsidR="00000000" w:rsidRDefault="006356D5" w14:paraId="5BC88503" wp14:textId="77777777">
      <w:pPr>
        <w:spacing w:line="200" w:lineRule="exact"/>
        <w:rPr>
          <w:rFonts w:ascii="Times New Roman" w:hAnsi="Times New Roman" w:eastAsia="Times New Roman"/>
        </w:rPr>
      </w:pPr>
    </w:p>
    <w:p xmlns:wp14="http://schemas.microsoft.com/office/word/2010/wordml" w:rsidR="00000000" w:rsidRDefault="006356D5" w14:paraId="5775F54F" wp14:textId="77777777">
      <w:pPr>
        <w:spacing w:line="200" w:lineRule="exact"/>
        <w:rPr>
          <w:rFonts w:ascii="Times New Roman" w:hAnsi="Times New Roman" w:eastAsia="Times New Roman"/>
        </w:rPr>
      </w:pPr>
    </w:p>
    <w:p xmlns:wp14="http://schemas.microsoft.com/office/word/2010/wordml" w:rsidR="00000000" w:rsidRDefault="006356D5" w14:paraId="6F6C9D5F" wp14:textId="77777777">
      <w:pPr>
        <w:spacing w:line="200" w:lineRule="exact"/>
        <w:rPr>
          <w:rFonts w:ascii="Times New Roman" w:hAnsi="Times New Roman" w:eastAsia="Times New Roman"/>
        </w:rPr>
      </w:pPr>
    </w:p>
    <w:p xmlns:wp14="http://schemas.microsoft.com/office/word/2010/wordml" w:rsidR="00000000" w:rsidRDefault="006356D5" w14:paraId="3A3644DA" wp14:textId="77777777">
      <w:pPr>
        <w:spacing w:line="200" w:lineRule="exact"/>
        <w:rPr>
          <w:rFonts w:ascii="Times New Roman" w:hAnsi="Times New Roman" w:eastAsia="Times New Roman"/>
        </w:rPr>
      </w:pPr>
    </w:p>
    <w:p xmlns:wp14="http://schemas.microsoft.com/office/word/2010/wordml" w:rsidR="00000000" w:rsidRDefault="006356D5" w14:paraId="3B4902DB" wp14:textId="77777777">
      <w:pPr>
        <w:spacing w:line="353" w:lineRule="exact"/>
        <w:rPr>
          <w:rFonts w:ascii="Times New Roman" w:hAnsi="Times New Roman" w:eastAsia="Times New Roman"/>
        </w:rPr>
      </w:pPr>
    </w:p>
    <w:p xmlns:wp14="http://schemas.microsoft.com/office/word/2010/wordml" w:rsidR="00000000" w:rsidRDefault="006356D5" w14:paraId="4737E36C" wp14:textId="77777777">
      <w:pPr>
        <w:spacing w:line="0" w:lineRule="atLeast"/>
        <w:jc w:val="right"/>
        <w:rPr>
          <w:sz w:val="24"/>
        </w:rPr>
      </w:pPr>
      <w:r>
        <w:rPr>
          <w:sz w:val="24"/>
        </w:rPr>
        <w:t>11</w:t>
      </w:r>
    </w:p>
    <w:sectPr w:rsidR="00000000">
      <w:pgSz w:w="11900" w:h="16838" w:orient="portrait"/>
      <w:pgMar w:top="866" w:right="719" w:bottom="431" w:left="1354" w:header="0" w:footer="0" w:gutter="0"/>
      <w:cols w:equalWidth="0" w:space="0">
        <w:col w:w="98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15F007C"/>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0000002"/>
    <w:multiLevelType w:val="hybridMultilevel"/>
    <w:tmpl w:val="5BD062C2"/>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3"/>
    <w:multiLevelType w:val="hybridMultilevel"/>
    <w:tmpl w:val="12200854"/>
    <w:lvl w:ilvl="0" w:tplc="0409000F">
      <w:start w:val="5"/>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4"/>
    <w:multiLevelType w:val="hybridMultilevel"/>
    <w:tmpl w:val="4DB127F8"/>
    <w:lvl w:ilvl="0" w:tplc="0409000F">
      <w:start w:val="6"/>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5"/>
    <w:multiLevelType w:val="hybridMultilevel"/>
    <w:tmpl w:val="0216231A"/>
    <w:lvl w:ilvl="0" w:tplc="0409000F">
      <w:start w:val="7"/>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6"/>
    <w:multiLevelType w:val="hybridMultilevel"/>
    <w:tmpl w:val="1F16E9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7"/>
    <w:multiLevelType w:val="hybridMultilevel"/>
    <w:tmpl w:val="1190CDE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8"/>
    <w:multiLevelType w:val="hybridMultilevel"/>
    <w:tmpl w:val="66EF438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15:restartNumberingAfterBreak="0">
    <w:nsid w:val="00000009"/>
    <w:multiLevelType w:val="hybridMultilevel"/>
    <w:tmpl w:val="140E0F76"/>
    <w:lvl w:ilvl="0" w:tplc="0409000F">
      <w:start w:val="3"/>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15:restartNumberingAfterBreak="0">
    <w:nsid w:val="0000000A"/>
    <w:multiLevelType w:val="hybridMultilevel"/>
    <w:tmpl w:val="3352255A"/>
    <w:lvl w:ilvl="0" w:tplc="0409000F">
      <w:start w:val="4"/>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15:restartNumberingAfterBreak="0">
    <w:nsid w:val="0000000B"/>
    <w:multiLevelType w:val="hybridMultilevel"/>
    <w:tmpl w:val="109CF92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15:restartNumberingAfterBreak="0">
    <w:nsid w:val="0000000C"/>
    <w:multiLevelType w:val="hybridMultilevel"/>
    <w:tmpl w:val="0DED726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15:restartNumberingAfterBreak="0">
    <w:nsid w:val="0000000D"/>
    <w:multiLevelType w:val="hybridMultilevel"/>
    <w:tmpl w:val="7FDCC23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15:restartNumberingAfterBreak="0">
    <w:nsid w:val="0000000E"/>
    <w:multiLevelType w:val="hybridMultilevel"/>
    <w:tmpl w:val="1BEFD79E"/>
    <w:lvl w:ilvl="0" w:tplc="0409000F">
      <w:start w:val="6"/>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15:restartNumberingAfterBreak="0">
    <w:nsid w:val="0000000F"/>
    <w:multiLevelType w:val="hybridMultilevel"/>
    <w:tmpl w:val="41A7C4C8"/>
    <w:lvl w:ilvl="0" w:tplc="0409000F">
      <w:start w:val="7"/>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15:restartNumberingAfterBreak="0">
    <w:nsid w:val="00000010"/>
    <w:multiLevelType w:val="hybridMultilevel"/>
    <w:tmpl w:val="6B68079A"/>
    <w:lvl w:ilvl="0" w:tplc="0409000F">
      <w:start w:val="8"/>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D5"/>
    <w:rsid w:val="006356D5"/>
    <w:rsid w:val="637ED7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13548769-F290-43D5-8D15-EA69679BBB22}"/>
  <w14:docId w14:val="6D3199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Arial"/>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19.png" Id="rId26" /><Relationship Type="http://schemas.openxmlformats.org/officeDocument/2006/relationships/image" Target="media/image31.jpeg" Id="rId39" /><Relationship Type="http://schemas.openxmlformats.org/officeDocument/2006/relationships/image" Target="media/image15.jpeg" Id="rId21" /><Relationship Type="http://schemas.openxmlformats.org/officeDocument/2006/relationships/image" Target="media/image26.png" Id="rId34" /><Relationship Type="http://schemas.openxmlformats.org/officeDocument/2006/relationships/theme" Target="theme/theme1.xml" Id="rId42" /><Relationship Type="http://schemas.openxmlformats.org/officeDocument/2006/relationships/hyperlink" Target="http://localhost/Code-kedelapan/" TargetMode="External"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2.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hyperlink" Target="https://drive.google.com/drive/folders/10YaCrqrqG2M1Zk0r-trln0hROP9q0hpi?usp=sharing" TargetMode="External" Id="rId6" /><Relationship Type="http://schemas.openxmlformats.org/officeDocument/2006/relationships/image" Target="media/image5.png" Id="rId11" /><Relationship Type="http://schemas.openxmlformats.org/officeDocument/2006/relationships/hyperlink" Target="http://localhost/Code-kedelapan/" TargetMode="External" Id="rId24" /><Relationship Type="http://schemas.openxmlformats.org/officeDocument/2006/relationships/image" Target="media/image24.jpe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1.jpeg"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1.png" Id="rId28" /><Relationship Type="http://schemas.openxmlformats.org/officeDocument/2006/relationships/image" Target="media/image28.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png" Id="rId14" /><Relationship Type="http://schemas.openxmlformats.org/officeDocument/2006/relationships/image" Target="media/image16.jpeg" Id="rId22" /><Relationship Type="http://schemas.openxmlformats.org/officeDocument/2006/relationships/image" Target="media/image20.png" Id="rId27" /><Relationship Type="http://schemas.openxmlformats.org/officeDocument/2006/relationships/hyperlink" Target="http://localhost/Code-kedelapan/api/mahasiswa" TargetMode="External" Id="rId30" /><Relationship Type="http://schemas.openxmlformats.org/officeDocument/2006/relationships/image" Target="media/image27.png" Id="rId35"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8.png" Id="rId25" /><Relationship Type="http://schemas.openxmlformats.org/officeDocument/2006/relationships/image" Target="media/image25.jpeg" Id="rId33" /><Relationship Type="http://schemas.openxmlformats.org/officeDocument/2006/relationships/image" Target="media/image30.jpe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Aqsal Zildjian</lastModifiedBy>
  <revision>2</revision>
  <dcterms:created xsi:type="dcterms:W3CDTF">2020-04-08T05:16:00.0000000Z</dcterms:created>
  <dcterms:modified xsi:type="dcterms:W3CDTF">2020-04-08T05:17:08.9724790Z</dcterms:modified>
</coreProperties>
</file>